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7C72" w:rsidRDefault="005F3895">
      <w:pPr>
        <w:pBdr>
          <w:top w:val="nil"/>
          <w:left w:val="nil"/>
          <w:bottom w:val="nil"/>
          <w:right w:val="nil"/>
          <w:between w:val="nil"/>
        </w:pBdr>
        <w:spacing w:before="200" w:after="170"/>
        <w:rPr>
          <w:rFonts w:ascii="Century Gothic" w:eastAsia="Century Gothic" w:hAnsi="Century Gothic" w:cs="Century Gothic"/>
          <w:b/>
          <w:color w:val="39C3B1"/>
          <w:sz w:val="72"/>
          <w:szCs w:val="72"/>
        </w:rPr>
      </w:pPr>
      <w:proofErr w:type="spellStart"/>
      <w:r>
        <w:rPr>
          <w:rFonts w:ascii="Century Gothic" w:eastAsia="Century Gothic" w:hAnsi="Century Gothic" w:cs="Century Gothic"/>
          <w:b/>
          <w:color w:val="39C3B1"/>
          <w:sz w:val="72"/>
          <w:szCs w:val="72"/>
        </w:rPr>
        <w:t>Sagor</w:t>
      </w:r>
      <w:proofErr w:type="spellEnd"/>
      <w:r>
        <w:rPr>
          <w:rFonts w:ascii="Century Gothic" w:eastAsia="Century Gothic" w:hAnsi="Century Gothic" w:cs="Century Gothic"/>
          <w:b/>
          <w:color w:val="39C3B1"/>
          <w:sz w:val="72"/>
          <w:szCs w:val="72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color w:val="39C3B1"/>
          <w:sz w:val="72"/>
          <w:szCs w:val="72"/>
        </w:rPr>
        <w:t>Chakraborty</w:t>
      </w:r>
      <w:proofErr w:type="spellEnd"/>
    </w:p>
    <w:tbl>
      <w:tblPr>
        <w:tblStyle w:val="aff"/>
        <w:tblW w:w="11445" w:type="dxa"/>
        <w:tblInd w:w="-142" w:type="dxa"/>
        <w:tblLayout w:type="fixed"/>
        <w:tblLook w:val="0400" w:firstRow="0" w:lastRow="0" w:firstColumn="0" w:lastColumn="0" w:noHBand="0" w:noVBand="1"/>
      </w:tblPr>
      <w:tblGrid>
        <w:gridCol w:w="8085"/>
        <w:gridCol w:w="337"/>
        <w:gridCol w:w="3023"/>
      </w:tblGrid>
      <w:tr w:rsidR="00707C72" w:rsidTr="00693F6E">
        <w:trPr>
          <w:trHeight w:val="137"/>
        </w:trPr>
        <w:tc>
          <w:tcPr>
            <w:tcW w:w="8085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:rsidR="00707C72" w:rsidRDefault="005F38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b/>
                <w:color w:val="343434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color w:val="343434"/>
                <w:sz w:val="21"/>
                <w:szCs w:val="21"/>
              </w:rPr>
              <w:t xml:space="preserve">   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  <w:highlight w:val="white"/>
              </w:rPr>
              <w:t>Sr. Software Developer</w:t>
            </w:r>
            <w:r>
              <w:rPr>
                <w:rFonts w:ascii="Bookman Old Style" w:eastAsia="Bookman Old Style" w:hAnsi="Bookman Old Style" w:cs="Bookman Old Style"/>
                <w:b/>
                <w:color w:val="343434"/>
                <w:sz w:val="22"/>
                <w:szCs w:val="22"/>
              </w:rPr>
              <w:t>, Global Logic - Hitachi Group</w:t>
            </w:r>
          </w:p>
          <w:tbl>
            <w:tblPr>
              <w:tblStyle w:val="aff0"/>
              <w:tblW w:w="7760" w:type="dxa"/>
              <w:tblBorders>
                <w:bottom w:val="single" w:sz="8" w:space="0" w:color="D5D6D6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60"/>
              <w:gridCol w:w="7000"/>
            </w:tblGrid>
            <w:tr w:rsidR="00707C72">
              <w:tc>
                <w:tcPr>
                  <w:tcW w:w="760" w:type="dxa"/>
                  <w:tcBorders>
                    <w:bottom w:val="single" w:sz="8" w:space="0" w:color="D5D6D6"/>
                  </w:tcBorders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</w:tcPr>
                <w:p w:rsidR="00707C72" w:rsidRDefault="005F3895">
                  <w:pPr>
                    <w:rPr>
                      <w:rFonts w:ascii="Century Gothic" w:eastAsia="Century Gothic" w:hAnsi="Century Gothic" w:cs="Century Gothic"/>
                      <w:color w:val="343434"/>
                      <w:sz w:val="16"/>
                      <w:szCs w:val="16"/>
                    </w:rPr>
                  </w:pPr>
                  <w:r>
                    <w:rPr>
                      <w:rFonts w:ascii="Century Gothic" w:eastAsia="Century Gothic" w:hAnsi="Century Gothic" w:cs="Century Gothic"/>
                      <w:b/>
                      <w:noProof/>
                      <w:color w:val="343434"/>
                      <w:sz w:val="16"/>
                      <w:szCs w:val="16"/>
                      <w:lang w:val="en-US"/>
                    </w:rPr>
                    <w:drawing>
                      <wp:inline distT="0" distB="0" distL="114300" distR="114300">
                        <wp:extent cx="380250" cy="379688"/>
                        <wp:effectExtent l="0" t="0" r="0" b="0"/>
                        <wp:docPr id="100036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entury Gothic" w:eastAsia="Century Gothic" w:hAnsi="Century Gothic" w:cs="Century Gothic"/>
                      <w:b/>
                      <w:color w:val="343434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7000" w:type="dxa"/>
                  <w:tcBorders>
                    <w:bottom w:val="single" w:sz="8" w:space="0" w:color="D5D6D6"/>
                  </w:tcBorders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</w:tcPr>
                <w:p w:rsidR="00707C72" w:rsidRDefault="005F3895">
                  <w:pPr>
                    <w:rPr>
                      <w:rFonts w:ascii="Century Gothic" w:eastAsia="Century Gothic" w:hAnsi="Century Gothic" w:cs="Century Gothic"/>
                      <w:b/>
                      <w:color w:val="343434"/>
                      <w:sz w:val="16"/>
                      <w:szCs w:val="16"/>
                    </w:rPr>
                  </w:pPr>
                  <w:r>
                    <w:rPr>
                      <w:rFonts w:ascii="Century Gothic" w:eastAsia="Century Gothic" w:hAnsi="Century Gothic" w:cs="Century Gothic"/>
                      <w:b/>
                      <w:color w:val="39C3B1"/>
                      <w:sz w:val="28"/>
                      <w:szCs w:val="28"/>
                    </w:rPr>
                    <w:t>Work History</w:t>
                  </w:r>
                </w:p>
              </w:tc>
            </w:tr>
          </w:tbl>
          <w:p w:rsidR="00707C72" w:rsidRDefault="00707C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color w:val="343434"/>
                <w:sz w:val="16"/>
                <w:szCs w:val="16"/>
              </w:rPr>
            </w:pPr>
          </w:p>
          <w:p w:rsidR="00707C72" w:rsidRDefault="00707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</w:p>
          <w:p w:rsidR="00707C72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color w:val="343434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  <w:t xml:space="preserve">       </w:t>
            </w:r>
            <w:r>
              <w:rPr>
                <w:rFonts w:ascii="Century Gothic" w:eastAsia="Century Gothic" w:hAnsi="Century Gothic" w:cs="Century Gothic"/>
                <w:b/>
                <w:color w:val="343434"/>
                <w:sz w:val="22"/>
                <w:szCs w:val="22"/>
              </w:rPr>
              <w:t>Senior</w:t>
            </w:r>
            <w: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color w:val="343434"/>
                <w:sz w:val="22"/>
                <w:szCs w:val="22"/>
              </w:rPr>
              <w:t xml:space="preserve">Software Developer </w:t>
            </w:r>
          </w:p>
          <w:p w:rsidR="00707C72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343434"/>
                <w:sz w:val="18"/>
                <w:szCs w:val="18"/>
              </w:rPr>
              <w:t xml:space="preserve">      </w:t>
            </w:r>
            <w:r>
              <w:rPr>
                <w:rFonts w:ascii="Century Gothic" w:eastAsia="Century Gothic" w:hAnsi="Century Gothic" w:cs="Century Gothic"/>
                <w:b/>
                <w:i/>
                <w:color w:val="39C3B1"/>
                <w:sz w:val="18"/>
                <w:szCs w:val="18"/>
              </w:rPr>
              <w:t xml:space="preserve">Global Logic India </w:t>
            </w:r>
            <w:r>
              <w:rPr>
                <w:rFonts w:ascii="Century Gothic" w:eastAsia="Century Gothic" w:hAnsi="Century Gothic" w:cs="Century Gothic"/>
                <w:i/>
                <w:color w:val="39C3B1"/>
                <w:sz w:val="16"/>
                <w:szCs w:val="16"/>
              </w:rPr>
              <w:t>Noida, Uttar Pradesh</w:t>
            </w:r>
            <w:r>
              <w:rPr>
                <w:rFonts w:ascii="Century Gothic" w:eastAsia="Century Gothic" w:hAnsi="Century Gothic" w:cs="Century Gothic"/>
                <w:i/>
                <w:color w:val="343434"/>
                <w:sz w:val="16"/>
                <w:szCs w:val="16"/>
              </w:rPr>
              <w:t xml:space="preserve">                                                          Oct-2023-present</w:t>
            </w:r>
          </w:p>
          <w:p w:rsidR="00707C72" w:rsidRDefault="00707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</w:p>
          <w:p w:rsidR="007C1976" w:rsidRPr="00DC59DD" w:rsidRDefault="007C1976" w:rsidP="007C1976">
            <w:pPr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Century Gothic" w:eastAsia="Century Gothic" w:hAnsi="Century Gothic" w:cs="Century Gothic"/>
                <w:color w:val="343434"/>
                <w:sz w:val="12"/>
                <w:szCs w:val="10"/>
              </w:rPr>
            </w:pPr>
            <w:r w:rsidRPr="00DC59DD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Java Developer with 5+ years</w:t>
            </w:r>
            <w:r w:rsidRPr="00DC59DD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of experience specializing in </w:t>
            </w:r>
            <w:r w:rsidRPr="00DC59DD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Core and Advanced</w:t>
            </w:r>
            <w:r w:rsidRPr="00DC59DD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Java, </w:t>
            </w:r>
            <w:r w:rsidRPr="00DC59DD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Spring Boot, Spring MVC, and Hibernate</w:t>
            </w:r>
            <w:r w:rsidRPr="00DC59DD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, with a proven track record of delivering scalable backend solutions in Agile environments.</w:t>
            </w:r>
          </w:p>
          <w:p w:rsidR="00707C72" w:rsidRPr="002C4E0A" w:rsidRDefault="005F3895" w:rsidP="007C1976">
            <w:pPr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Century Gothic" w:eastAsia="Century Gothic" w:hAnsi="Century Gothic" w:cs="Century Gothic"/>
                <w:color w:val="343434"/>
                <w:sz w:val="12"/>
                <w:szCs w:val="10"/>
              </w:rPr>
            </w:pPr>
            <w:r w:rsidRPr="002C4E0A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 xml:space="preserve">Currently working at </w:t>
            </w:r>
            <w:proofErr w:type="spellStart"/>
            <w:r w:rsidRPr="002C4E0A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GlobalLogic</w:t>
            </w:r>
            <w:proofErr w:type="spellEnd"/>
            <w:r w:rsidRPr="002C4E0A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on the </w:t>
            </w:r>
            <w:r w:rsidRPr="007C1B3B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T-Mobile</w:t>
            </w:r>
            <w:r w:rsidRPr="002C4E0A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</w:t>
            </w:r>
            <w:proofErr w:type="spellStart"/>
            <w:r w:rsidRPr="00731657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IoT</w:t>
            </w:r>
            <w:proofErr w:type="spellEnd"/>
            <w:r w:rsidRPr="002C4E0A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project, developing scalable backend solutions using Spring Boot and SQL Server. </w:t>
            </w:r>
            <w:r w:rsidR="00602BDF" w:rsidRPr="00602BDF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Ensured code quality, maintainability, and system performance by conducting code reviews and adhering to Java best practices.</w:t>
            </w:r>
          </w:p>
          <w:p w:rsidR="00707C72" w:rsidRPr="002C4E0A" w:rsidRDefault="005F3895">
            <w:pPr>
              <w:numPr>
                <w:ilvl w:val="0"/>
                <w:numId w:val="4"/>
              </w:numPr>
              <w:spacing w:line="276" w:lineRule="auto"/>
              <w:rPr>
                <w:sz w:val="28"/>
              </w:rPr>
            </w:pPr>
            <w:r w:rsidRPr="002C4E0A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Ensuring comprehensive documentation</w:t>
            </w:r>
            <w:r w:rsidRPr="002C4E0A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, including Swagger docs, sequence diagrams, project workflows, and ticket management, to streamline development processes.</w:t>
            </w:r>
          </w:p>
          <w:p w:rsidR="00707C72" w:rsidRPr="002C4E0A" w:rsidRDefault="005F3895">
            <w:pPr>
              <w:numPr>
                <w:ilvl w:val="0"/>
                <w:numId w:val="4"/>
              </w:numPr>
              <w:spacing w:line="276" w:lineRule="auto"/>
              <w:rPr>
                <w:sz w:val="28"/>
              </w:rPr>
            </w:pPr>
            <w:r w:rsidRPr="002C4E0A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Collaborating with cross-functional teams</w:t>
            </w:r>
            <w:r w:rsidRPr="002C4E0A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to deliver high-quality software solutions across multiple domains, contributing to all phases of the SDLC, from requirements gathering to deployment.</w:t>
            </w:r>
          </w:p>
          <w:p w:rsidR="00707C72" w:rsidRPr="0029784B" w:rsidRDefault="005F3895" w:rsidP="007A75A0">
            <w:pPr>
              <w:numPr>
                <w:ilvl w:val="0"/>
                <w:numId w:val="4"/>
              </w:numPr>
              <w:spacing w:after="240" w:line="276" w:lineRule="auto"/>
              <w:rPr>
                <w:sz w:val="28"/>
              </w:rPr>
            </w:pPr>
            <w:r w:rsidRPr="002C4E0A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 xml:space="preserve">Experienced in </w:t>
            </w:r>
            <w:proofErr w:type="spellStart"/>
            <w:r w:rsidRPr="002C4E0A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Microservices</w:t>
            </w:r>
            <w:proofErr w:type="spellEnd"/>
            <w:r w:rsidRPr="002C4E0A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 xml:space="preserve"> </w:t>
            </w:r>
            <w:r w:rsidR="00B24A29" w:rsidRPr="00B24A29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a</w:t>
            </w:r>
            <w:r w:rsidR="007A75A0" w:rsidRPr="00B24A29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rchitecture</w:t>
            </w:r>
            <w:r w:rsidR="007A75A0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 xml:space="preserve"> </w:t>
            </w:r>
            <w:r w:rsidRPr="002C4E0A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 xml:space="preserve">and </w:t>
            </w:r>
            <w:proofErr w:type="spellStart"/>
            <w:r w:rsidRPr="002C4E0A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RESTful</w:t>
            </w:r>
            <w:proofErr w:type="spellEnd"/>
            <w:r w:rsidRPr="002C4E0A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 xml:space="preserve"> frameworks</w:t>
            </w:r>
            <w:r w:rsidRPr="002C4E0A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, with proficiency in CI/CD, Maven, Azure, Git, and Agile methodologies. Strong database knowledge, including Oracle, MySQL, and </w:t>
            </w:r>
            <w:proofErr w:type="spellStart"/>
            <w:r w:rsidRPr="002C4E0A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NoSQL</w:t>
            </w:r>
            <w:proofErr w:type="spellEnd"/>
            <w:r w:rsidRPr="002C4E0A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(</w:t>
            </w:r>
            <w:proofErr w:type="spellStart"/>
            <w:r w:rsidRPr="002C4E0A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MongoDB</w:t>
            </w:r>
            <w:proofErr w:type="spellEnd"/>
            <w:r w:rsidRPr="002C4E0A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).</w:t>
            </w:r>
          </w:p>
          <w:p w:rsidR="00707C72" w:rsidRPr="0029784B" w:rsidRDefault="005F3895" w:rsidP="00C346F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sz w:val="18"/>
                <w:szCs w:val="16"/>
                <w:u w:val="single"/>
              </w:rPr>
            </w:pPr>
            <w:r w:rsidRPr="00B44F58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  <w:u w:val="single"/>
              </w:rPr>
              <w:t xml:space="preserve"> </w:t>
            </w:r>
            <w:r w:rsidR="00C346FE" w:rsidRPr="00C346FE">
              <w:rPr>
                <w:rFonts w:ascii="Century Gothic" w:eastAsia="Century Gothic" w:hAnsi="Century Gothic" w:cs="Century Gothic"/>
                <w:b/>
                <w:color w:val="202124"/>
                <w:sz w:val="18"/>
                <w:szCs w:val="16"/>
                <w:u w:val="single"/>
              </w:rPr>
              <w:t>Job Role and Key Responsibilities</w:t>
            </w:r>
            <w:r w:rsidRPr="00B44F58">
              <w:rPr>
                <w:rFonts w:ascii="Century Gothic" w:eastAsia="Century Gothic" w:hAnsi="Century Gothic" w:cs="Century Gothic"/>
                <w:b/>
                <w:color w:val="202124"/>
                <w:sz w:val="18"/>
                <w:szCs w:val="16"/>
                <w:highlight w:val="white"/>
                <w:u w:val="single"/>
              </w:rPr>
              <w:t xml:space="preserve">: </w:t>
            </w:r>
          </w:p>
          <w:p w:rsidR="0029784B" w:rsidRPr="00B44F58" w:rsidRDefault="0029784B" w:rsidP="002978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Century Gothic" w:eastAsia="Century Gothic" w:hAnsi="Century Gothic" w:cs="Century Gothic"/>
                <w:sz w:val="18"/>
                <w:szCs w:val="16"/>
                <w:u w:val="single"/>
              </w:rPr>
            </w:pPr>
          </w:p>
          <w:p w:rsidR="00707C72" w:rsidRPr="002C4E0A" w:rsidRDefault="005F3895">
            <w:pPr>
              <w:numPr>
                <w:ilvl w:val="0"/>
                <w:numId w:val="4"/>
              </w:numPr>
              <w:spacing w:line="276" w:lineRule="auto"/>
              <w:rPr>
                <w:sz w:val="28"/>
              </w:rPr>
            </w:pPr>
            <w:r w:rsidRPr="002C4E0A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 xml:space="preserve">T-Mobile's </w:t>
            </w:r>
            <w:proofErr w:type="spellStart"/>
            <w:r w:rsidRPr="002C4E0A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IoT</w:t>
            </w:r>
            <w:proofErr w:type="spellEnd"/>
            <w:r w:rsidRPr="002C4E0A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 xml:space="preserve"> solution for connected cars</w:t>
            </w:r>
            <w:r w:rsidRPr="002C4E0A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, developed in collaboration with Harman CVP, leverages JMS, MQTT, and </w:t>
            </w:r>
            <w:proofErr w:type="spellStart"/>
            <w:r w:rsidRPr="002C4E0A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ActiveMQ</w:t>
            </w:r>
            <w:proofErr w:type="spellEnd"/>
            <w:r w:rsidRPr="002C4E0A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for efficient asynchronous communication.</w:t>
            </w:r>
          </w:p>
          <w:p w:rsidR="00707C72" w:rsidRPr="002C4E0A" w:rsidRDefault="005F3895">
            <w:pPr>
              <w:numPr>
                <w:ilvl w:val="0"/>
                <w:numId w:val="4"/>
              </w:numPr>
              <w:spacing w:line="276" w:lineRule="auto"/>
              <w:rPr>
                <w:sz w:val="28"/>
              </w:rPr>
            </w:pPr>
            <w:r w:rsidRPr="002C4E0A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Responsible for issue investigation and defect resolution</w:t>
            </w:r>
            <w:r w:rsidRPr="002C4E0A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, identifying root causes, implementing corrective actions, and ensuring smooth functionality.</w:t>
            </w:r>
          </w:p>
          <w:p w:rsidR="00707C72" w:rsidRPr="002C4E0A" w:rsidRDefault="005F3895">
            <w:pPr>
              <w:numPr>
                <w:ilvl w:val="0"/>
                <w:numId w:val="4"/>
              </w:numPr>
              <w:spacing w:line="276" w:lineRule="auto"/>
              <w:rPr>
                <w:sz w:val="28"/>
              </w:rPr>
            </w:pPr>
            <w:r w:rsidRPr="002C4E0A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Well-versed in the Software Development Lifecycle (SDLC)</w:t>
            </w:r>
            <w:r w:rsidRPr="002C4E0A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with the ability to adapt to Agile/Scrum processes. Conducting code reviews, ensuring clean, maintainable, and scalable code, and troubleshooting software issues efficiently.</w:t>
            </w:r>
          </w:p>
          <w:p w:rsidR="00707C72" w:rsidRPr="002C4E0A" w:rsidRDefault="005F3895" w:rsidP="002C1BFC">
            <w:pPr>
              <w:numPr>
                <w:ilvl w:val="0"/>
                <w:numId w:val="4"/>
              </w:numPr>
              <w:spacing w:line="276" w:lineRule="auto"/>
              <w:rPr>
                <w:sz w:val="28"/>
              </w:rPr>
            </w:pPr>
            <w:r w:rsidRPr="00D16397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Working on an</w:t>
            </w:r>
            <w:r w:rsidRPr="002C4E0A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 xml:space="preserve"> airline portal for clients like United and Delta</w:t>
            </w:r>
            <w:r w:rsidRPr="002C4E0A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, enabling pilot, flight, and airline data analysis with advanced search filters for handling millions of records</w:t>
            </w:r>
            <w:r w:rsidR="00BC0483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.</w:t>
            </w:r>
          </w:p>
          <w:p w:rsidR="005B24D7" w:rsidRPr="005B24D7" w:rsidRDefault="005F3895" w:rsidP="005B24D7">
            <w:pPr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  <w:u w:val="single"/>
              </w:rPr>
            </w:pPr>
            <w:r w:rsidRPr="005B24D7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Developed </w:t>
            </w:r>
            <w:r w:rsidR="005B24D7" w:rsidRPr="005B24D7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a data automation application for</w:t>
            </w:r>
            <w:r w:rsidR="005B24D7" w:rsidRPr="005B24D7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 xml:space="preserve"> UnitedHealth Group, reducing manual processing time by 40% </w:t>
            </w:r>
            <w:r w:rsidR="005B24D7" w:rsidRPr="005B24D7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and enabling secure API-based report generation via </w:t>
            </w:r>
            <w:proofErr w:type="spellStart"/>
            <w:r w:rsidR="005B24D7" w:rsidRPr="005B24D7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OAuth</w:t>
            </w:r>
            <w:proofErr w:type="spellEnd"/>
            <w:r w:rsidR="005B24D7" w:rsidRPr="005B24D7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-protected SharePoint integration.</w:t>
            </w:r>
          </w:p>
          <w:p w:rsidR="005B24D7" w:rsidRPr="005B24D7" w:rsidRDefault="005B24D7" w:rsidP="005B24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720"/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  <w:u w:val="single"/>
              </w:rPr>
            </w:pPr>
          </w:p>
          <w:p w:rsidR="00707C72" w:rsidRPr="00F25BF9" w:rsidRDefault="00173C52" w:rsidP="00464437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</w:pPr>
            <w:r w:rsidRPr="00F25BF9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 xml:space="preserve">Improved </w:t>
            </w:r>
            <w:r w:rsidR="005F3895" w:rsidRPr="00F25BF9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performance of existing projects and version up</w:t>
            </w:r>
            <w:r w:rsidR="00480D48" w:rsidRPr="00F25BF9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-</w:t>
            </w:r>
            <w:r w:rsidR="005F3895" w:rsidRPr="00F25BF9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gradation:</w:t>
            </w:r>
          </w:p>
          <w:p w:rsidR="007175F0" w:rsidRPr="00BC0483" w:rsidRDefault="007175F0" w:rsidP="007175F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  <w:u w:val="single"/>
              </w:rPr>
            </w:pPr>
          </w:p>
          <w:p w:rsidR="005D6892" w:rsidRPr="005D6892" w:rsidRDefault="005D6892" w:rsidP="005D6892">
            <w:pPr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Century Gothic" w:eastAsia="Century Gothic" w:hAnsi="Century Gothic" w:cs="Century Gothic"/>
                <w:color w:val="343434"/>
                <w:sz w:val="12"/>
                <w:szCs w:val="10"/>
              </w:rPr>
            </w:pPr>
            <w:r w:rsidRPr="005D6892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 xml:space="preserve">Migrated the existing MySQL </w:t>
            </w:r>
            <w:r w:rsidRPr="00D102DE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database</w:t>
            </w:r>
            <w:r w:rsidRPr="005D6892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to Snowflake and implemented </w:t>
            </w:r>
            <w:proofErr w:type="spellStart"/>
            <w:r w:rsidRPr="005D6892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Redis</w:t>
            </w:r>
            <w:proofErr w:type="spellEnd"/>
            <w:r w:rsidRPr="005D6892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caching</w:t>
            </w:r>
            <w:r w:rsidRPr="005D6892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, improving API response times by 30%.</w:t>
            </w:r>
          </w:p>
          <w:p w:rsidR="00707C72" w:rsidRPr="002C4E0A" w:rsidRDefault="005F3895" w:rsidP="005D6892">
            <w:pPr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Century Gothic" w:eastAsia="Century Gothic" w:hAnsi="Century Gothic" w:cs="Century Gothic"/>
                <w:color w:val="343434"/>
                <w:sz w:val="12"/>
                <w:szCs w:val="10"/>
              </w:rPr>
            </w:pPr>
            <w:r w:rsidRPr="002C4E0A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Currently some legacy applications are running on </w:t>
            </w:r>
            <w:r w:rsidRPr="00432358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java 8</w:t>
            </w:r>
            <w:r w:rsidRPr="002C4E0A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working on upgrading to the latest version of java</w:t>
            </w:r>
            <w:r w:rsidR="00DC2E13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/</w:t>
            </w:r>
            <w:proofErr w:type="spellStart"/>
            <w:r w:rsidR="00DC2E13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springboot</w:t>
            </w:r>
            <w:proofErr w:type="spellEnd"/>
            <w:r w:rsidRPr="002C4E0A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and other</w:t>
            </w:r>
            <w:r w:rsidR="00432358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dependencies for </w:t>
            </w:r>
            <w:r w:rsidR="00432358" w:rsidRPr="00467D8D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optimization</w:t>
            </w:r>
            <w:r w:rsidR="00432358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.</w:t>
            </w:r>
          </w:p>
          <w:p w:rsidR="00707C72" w:rsidRPr="002C4E0A" w:rsidRDefault="005F3895">
            <w:pPr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rPr>
                <w:rFonts w:ascii="Century Gothic" w:eastAsia="Century Gothic" w:hAnsi="Century Gothic" w:cs="Century Gothic"/>
                <w:color w:val="343434"/>
                <w:sz w:val="12"/>
                <w:szCs w:val="10"/>
              </w:rPr>
            </w:pPr>
            <w:proofErr w:type="spellStart"/>
            <w:r w:rsidRPr="00432358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GitLab</w:t>
            </w:r>
            <w:proofErr w:type="spellEnd"/>
            <w:r w:rsidRPr="00432358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 xml:space="preserve"> vulnerability </w:t>
            </w:r>
            <w:r w:rsidRPr="001C3661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issue</w:t>
            </w:r>
            <w:r w:rsidRPr="002C4E0A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identification and resolving to minimize the company cost.</w:t>
            </w:r>
          </w:p>
          <w:p w:rsidR="00707C72" w:rsidRDefault="00707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</w:p>
          <w:p w:rsidR="00707C72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  <w:t xml:space="preserve">    </w:t>
            </w:r>
          </w:p>
          <w:p w:rsidR="00724AC0" w:rsidRDefault="00724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color w:val="343434"/>
                <w:sz w:val="22"/>
                <w:szCs w:val="22"/>
              </w:rPr>
            </w:pPr>
          </w:p>
          <w:p w:rsidR="00724AC0" w:rsidRDefault="00724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color w:val="343434"/>
                <w:sz w:val="22"/>
                <w:szCs w:val="22"/>
              </w:rPr>
            </w:pPr>
          </w:p>
          <w:p w:rsidR="00707C72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color w:val="343434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color w:val="343434"/>
                <w:sz w:val="22"/>
                <w:szCs w:val="22"/>
              </w:rPr>
              <w:t xml:space="preserve">Software Developer </w:t>
            </w:r>
          </w:p>
          <w:p w:rsidR="00707C72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343434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i/>
                <w:color w:val="39C3B1"/>
                <w:sz w:val="18"/>
                <w:szCs w:val="18"/>
              </w:rPr>
              <w:t>Jio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i/>
                <w:color w:val="39C3B1"/>
                <w:sz w:val="18"/>
                <w:szCs w:val="18"/>
              </w:rPr>
              <w:t xml:space="preserve"> Platforms Limited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9C3B1"/>
                <w:sz w:val="16"/>
                <w:szCs w:val="16"/>
              </w:rPr>
              <w:t>Gurugram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9C3B1"/>
                <w:sz w:val="16"/>
                <w:szCs w:val="16"/>
              </w:rPr>
              <w:t>, Haryana</w:t>
            </w:r>
            <w:r>
              <w:rPr>
                <w:rFonts w:ascii="Century Gothic" w:eastAsia="Century Gothic" w:hAnsi="Century Gothic" w:cs="Century Gothic"/>
                <w:i/>
                <w:color w:val="343434"/>
                <w:sz w:val="16"/>
                <w:szCs w:val="16"/>
              </w:rPr>
              <w:t xml:space="preserve">                                                            Sep-2021-Oct-2023</w:t>
            </w:r>
          </w:p>
          <w:p w:rsidR="00707C72" w:rsidRDefault="00707C72">
            <w:pPr>
              <w:pBdr>
                <w:top w:val="nil"/>
                <w:left w:val="nil"/>
                <w:bottom w:val="nil"/>
                <w:right w:val="nil"/>
              </w:pBd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</w:p>
          <w:p w:rsidR="00707C72" w:rsidRPr="007A0381" w:rsidRDefault="005F389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343434"/>
                <w:sz w:val="12"/>
                <w:szCs w:val="10"/>
              </w:rPr>
            </w:pPr>
            <w:bookmarkStart w:id="0" w:name="_heading=h.gjdgxs" w:colFirst="0" w:colLast="0"/>
            <w:bookmarkEnd w:id="0"/>
            <w:r w:rsidRPr="007A0381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Indian telecommunications company, working on </w:t>
            </w:r>
            <w:r w:rsidRPr="00353B17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Ericsson tools and Oracle DB</w:t>
            </w:r>
            <w:r w:rsidRPr="007A0381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in 4G/5G project, currently focusing on complete creation of offer and plan </w:t>
            </w:r>
            <w:r w:rsidRPr="00353B17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 xml:space="preserve">Enterprise Product </w:t>
            </w:r>
            <w:proofErr w:type="spellStart"/>
            <w:r w:rsidRPr="00353B17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Catalog</w:t>
            </w:r>
            <w:proofErr w:type="spellEnd"/>
            <w:r w:rsidRPr="007A0381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(EPC) solution (design and development), where consumer applications consume EPC data. </w:t>
            </w:r>
          </w:p>
          <w:p w:rsidR="00F91AEE" w:rsidRPr="00231671" w:rsidRDefault="00231671" w:rsidP="00231671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343434"/>
                <w:sz w:val="12"/>
                <w:szCs w:val="10"/>
              </w:rPr>
            </w:pPr>
            <w:r w:rsidRPr="00231671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Simultaneously contributed to a parallel </w:t>
            </w:r>
            <w:proofErr w:type="spellStart"/>
            <w:r w:rsidRPr="00231671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DigitalAPI</w:t>
            </w:r>
            <w:proofErr w:type="spellEnd"/>
            <w:r w:rsidRPr="00231671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migration project, leading backend API design and integrating open-source components.</w:t>
            </w:r>
          </w:p>
          <w:p w:rsidR="00231671" w:rsidRPr="00231671" w:rsidRDefault="00231671" w:rsidP="0023167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343434"/>
                <w:sz w:val="12"/>
                <w:szCs w:val="10"/>
              </w:rPr>
            </w:pPr>
          </w:p>
          <w:p w:rsidR="006B03D7" w:rsidRPr="00EC350F" w:rsidRDefault="005F3895" w:rsidP="00F91AE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</w:pPr>
            <w:bookmarkStart w:id="1" w:name="_GoBack"/>
            <w:r w:rsidRPr="00EC350F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 xml:space="preserve">Open source internal </w:t>
            </w:r>
            <w:proofErr w:type="spellStart"/>
            <w:r w:rsidRPr="00EC350F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microservice</w:t>
            </w:r>
            <w:proofErr w:type="spellEnd"/>
            <w:r w:rsidRPr="00EC350F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 xml:space="preserve"> project (JCP: </w:t>
            </w:r>
            <w:proofErr w:type="spellStart"/>
            <w:r w:rsidRPr="00EC350F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Jio</w:t>
            </w:r>
            <w:proofErr w:type="spellEnd"/>
            <w:r w:rsidRPr="00EC350F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 xml:space="preserve"> Product Catalogue);</w:t>
            </w:r>
          </w:p>
          <w:bookmarkEnd w:id="1"/>
          <w:p w:rsidR="005E27DA" w:rsidRPr="002C0A36" w:rsidRDefault="005E27DA" w:rsidP="005E27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  <w:u w:val="single"/>
              </w:rPr>
            </w:pPr>
          </w:p>
          <w:p w:rsidR="00707C72" w:rsidRPr="007A0381" w:rsidRDefault="005F3895" w:rsidP="00E7121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343434"/>
                <w:sz w:val="12"/>
                <w:szCs w:val="10"/>
              </w:rPr>
            </w:pPr>
            <w:r w:rsidRPr="007A0381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Spring Boot for Backend Technology is used for creating REST APIs, and hibernate framework uses JPA. Integrate User login facility including LDAP security, and log4J for Event/</w:t>
            </w:r>
            <w:r w:rsidR="00E7121F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M</w:t>
            </w:r>
            <w:r w:rsidR="00E7121F" w:rsidRPr="00E7121F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essaging</w:t>
            </w:r>
            <w:r w:rsidR="00E7121F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</w:t>
            </w:r>
            <w:r w:rsidRPr="007A0381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logs.</w:t>
            </w:r>
          </w:p>
          <w:p w:rsidR="00707C72" w:rsidRPr="007A0381" w:rsidRDefault="005F389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i/>
                <w:color w:val="343434"/>
                <w:sz w:val="12"/>
                <w:szCs w:val="10"/>
              </w:rPr>
            </w:pPr>
            <w:proofErr w:type="spellStart"/>
            <w:r w:rsidRPr="001A5769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MongoDB</w:t>
            </w:r>
            <w:proofErr w:type="spellEnd"/>
            <w:r w:rsidRPr="001A5769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 xml:space="preserve"> is used for the database</w:t>
            </w:r>
            <w:r w:rsidRPr="007A0381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(</w:t>
            </w:r>
            <w:proofErr w:type="spellStart"/>
            <w:r w:rsidRPr="007A0381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NoSQL</w:t>
            </w:r>
            <w:proofErr w:type="spellEnd"/>
            <w:r w:rsidRPr="007A0381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column independence) so that we can achieve zero code </w:t>
            </w:r>
            <w:r w:rsidRPr="007A0381">
              <w:rPr>
                <w:rFonts w:ascii="Century Gothic" w:eastAsia="Century Gothic" w:hAnsi="Century Gothic" w:cs="Century Gothic"/>
                <w:color w:val="343434"/>
                <w:sz w:val="18"/>
                <w:szCs w:val="17"/>
              </w:rPr>
              <w:t>change, for data migration apache</w:t>
            </w:r>
            <w:r w:rsidRPr="007A0381">
              <w:rPr>
                <w:rFonts w:ascii="Century Gothic" w:eastAsia="Century Gothic" w:hAnsi="Century Gothic" w:cs="Century Gothic"/>
                <w:color w:val="343434"/>
                <w:szCs w:val="22"/>
              </w:rPr>
              <w:t xml:space="preserve"> </w:t>
            </w:r>
            <w:proofErr w:type="spellStart"/>
            <w:r w:rsidRPr="007A0381">
              <w:rPr>
                <w:rFonts w:ascii="Century Gothic" w:eastAsia="Century Gothic" w:hAnsi="Century Gothic" w:cs="Century Gothic"/>
                <w:color w:val="343434"/>
                <w:sz w:val="18"/>
                <w:szCs w:val="17"/>
              </w:rPr>
              <w:t>NiFi</w:t>
            </w:r>
            <w:proofErr w:type="spellEnd"/>
            <w:r w:rsidRPr="007A0381">
              <w:rPr>
                <w:rFonts w:ascii="Century Gothic" w:eastAsia="Century Gothic" w:hAnsi="Century Gothic" w:cs="Century Gothic"/>
                <w:color w:val="343434"/>
                <w:sz w:val="18"/>
                <w:szCs w:val="17"/>
              </w:rPr>
              <w:t xml:space="preserve"> is using, rows to data flow in JSON.</w:t>
            </w:r>
          </w:p>
          <w:p w:rsidR="00F51A8B" w:rsidRPr="001A5769" w:rsidRDefault="001A5769" w:rsidP="001A5769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29"/>
              </w:tabs>
              <w:spacing w:line="276" w:lineRule="auto"/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Other than that, </w:t>
            </w:r>
            <w:r w:rsidR="00FC3D2B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worked</w:t>
            </w:r>
            <w:r w:rsidR="00FC3D2B" w:rsidRPr="007A0381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on</w:t>
            </w:r>
            <w:r w:rsidR="005F3895" w:rsidRPr="007A0381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Oracle 10G, Azure, Git, </w:t>
            </w:r>
            <w:proofErr w:type="spellStart"/>
            <w:r w:rsidR="005F3895" w:rsidRPr="001A5769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Docker</w:t>
            </w:r>
            <w:proofErr w:type="spellEnd"/>
            <w:r w:rsidR="005F3895" w:rsidRPr="001A5769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 xml:space="preserve"> and </w:t>
            </w:r>
            <w:proofErr w:type="spellStart"/>
            <w:r w:rsidR="007E3722" w:rsidRPr="001A5769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Kubernative</w:t>
            </w:r>
            <w:proofErr w:type="spellEnd"/>
            <w:r w:rsidR="007E3722" w:rsidRPr="007A0381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for</w:t>
            </w:r>
            <w:r w:rsidR="005F3895" w:rsidRPr="007A0381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deployment</w:t>
            </w:r>
            <w:r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</w:t>
            </w:r>
            <w:r w:rsidR="005F3895" w:rsidRPr="001A5769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and deployment. Currently follows the agile framework for day-to-day activities.</w:t>
            </w:r>
          </w:p>
          <w:p w:rsidR="00707C72" w:rsidRDefault="00707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  <w:p w:rsidR="00707C72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color w:val="343434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color w:val="343434"/>
                <w:sz w:val="22"/>
                <w:szCs w:val="22"/>
              </w:rPr>
              <w:t xml:space="preserve">Developer Financial Services                                                                </w:t>
            </w:r>
          </w:p>
          <w:p w:rsidR="00707C72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9C3B1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343434"/>
                <w:sz w:val="18"/>
                <w:szCs w:val="18"/>
              </w:rPr>
              <w:t xml:space="preserve">    </w:t>
            </w:r>
            <w:r>
              <w:rPr>
                <w:rFonts w:ascii="Century Gothic" w:eastAsia="Century Gothic" w:hAnsi="Century Gothic" w:cs="Century Gothic"/>
                <w:b/>
                <w:i/>
                <w:color w:val="39C3B1"/>
                <w:sz w:val="18"/>
                <w:szCs w:val="18"/>
              </w:rPr>
              <w:t>Tata Consultancy Services</w:t>
            </w:r>
            <w:r>
              <w:rPr>
                <w:rFonts w:ascii="Century Gothic" w:eastAsia="Century Gothic" w:hAnsi="Century Gothic" w:cs="Century Gothic"/>
                <w:i/>
                <w:color w:val="39C3B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9C3B1"/>
                <w:sz w:val="16"/>
                <w:szCs w:val="16"/>
              </w:rPr>
              <w:t>Gurugram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9C3B1"/>
                <w:sz w:val="16"/>
                <w:szCs w:val="16"/>
              </w:rPr>
              <w:t xml:space="preserve">, Haryana                                              </w:t>
            </w:r>
            <w:r>
              <w:rPr>
                <w:rFonts w:ascii="Century Gothic" w:eastAsia="Century Gothic" w:hAnsi="Century Gothic" w:cs="Century Gothic"/>
                <w:i/>
                <w:color w:val="343434"/>
                <w:sz w:val="16"/>
                <w:szCs w:val="16"/>
              </w:rPr>
              <w:t>June-2019-Sep 2021</w:t>
            </w:r>
            <w:r>
              <w:rPr>
                <w:rFonts w:ascii="Century Gothic" w:eastAsia="Century Gothic" w:hAnsi="Century Gothic" w:cs="Century Gothic"/>
                <w:b/>
                <w:color w:val="343434"/>
                <w:sz w:val="22"/>
                <w:szCs w:val="22"/>
              </w:rPr>
              <w:t xml:space="preserve">      </w:t>
            </w:r>
            <w:r>
              <w:rPr>
                <w:rFonts w:ascii="Century Gothic" w:eastAsia="Century Gothic" w:hAnsi="Century Gothic" w:cs="Century Gothic"/>
                <w:i/>
                <w:color w:val="39C3B1"/>
                <w:sz w:val="16"/>
                <w:szCs w:val="16"/>
              </w:rPr>
              <w:t xml:space="preserve">                </w:t>
            </w:r>
          </w:p>
          <w:p w:rsidR="00707C72" w:rsidRDefault="00707C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29"/>
              </w:tabs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</w:p>
          <w:p w:rsidR="00707C72" w:rsidRDefault="005F3895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29"/>
              </w:tabs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  <w:t xml:space="preserve">TCS is an Indian multinational information technology services and consulting company, </w:t>
            </w:r>
            <w:r w:rsidRPr="00FD67A2">
              <w:rPr>
                <w:rFonts w:ascii="Century Gothic" w:eastAsia="Century Gothic" w:hAnsi="Century Gothic" w:cs="Century Gothic"/>
                <w:b/>
                <w:color w:val="343434"/>
                <w:sz w:val="16"/>
                <w:szCs w:val="16"/>
              </w:rPr>
              <w:t>Financial Services domain</w:t>
            </w:r>
            <w: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  <w:t xml:space="preserve"> provides support to financial banks mainly US and Europe.</w:t>
            </w:r>
          </w:p>
          <w:p w:rsidR="00D152C8" w:rsidRDefault="005F3895" w:rsidP="00D152C8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29"/>
              </w:tabs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  <w:t xml:space="preserve">Worked on the product team, </w:t>
            </w:r>
            <w:r w:rsidRPr="00FD67A2">
              <w:rPr>
                <w:rFonts w:ascii="Century Gothic" w:eastAsia="Century Gothic" w:hAnsi="Century Gothic" w:cs="Century Gothic"/>
                <w:b/>
                <w:color w:val="343434"/>
                <w:sz w:val="16"/>
                <w:szCs w:val="16"/>
              </w:rPr>
              <w:t>TCS BANCS Application builds JAVA J2EE</w:t>
            </w:r>
            <w: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  <w:t xml:space="preserve"> Struts2 framework for upcoming Features and </w:t>
            </w:r>
            <w:r w:rsidR="00D152C8" w:rsidRPr="00D152C8"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  <w:t>Diagnosed and resolved production-level bugs in live banking modules under strict SLAs, ensuring uninterrupted service for global clients.</w:t>
            </w:r>
          </w:p>
          <w:p w:rsidR="00707C72" w:rsidRDefault="005F3895" w:rsidP="00D152C8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29"/>
              </w:tabs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  <w:t xml:space="preserve">Oracle is used for database, and also maintains all the documentation related to Features and </w:t>
            </w:r>
          </w:p>
          <w:p w:rsidR="00707C72" w:rsidRDefault="008E4E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29"/>
              </w:tabs>
              <w:ind w:left="720"/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  <w:t>Bug</w:t>
            </w:r>
            <w:r w:rsidR="005F3895"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  <w:t xml:space="preserve">using </w:t>
            </w:r>
            <w:r w:rsidRPr="00FD67A2">
              <w:rPr>
                <w:rFonts w:ascii="Century Gothic" w:eastAsia="Century Gothic" w:hAnsi="Century Gothic" w:cs="Century Gothic"/>
                <w:b/>
                <w:color w:val="343434"/>
                <w:sz w:val="16"/>
                <w:szCs w:val="16"/>
              </w:rPr>
              <w:t>TCS’s in</w:t>
            </w:r>
            <w:r w:rsidR="005F3895" w:rsidRPr="00FD67A2">
              <w:rPr>
                <w:rFonts w:ascii="Century Gothic" w:eastAsia="Century Gothic" w:hAnsi="Century Gothic" w:cs="Century Gothic"/>
                <w:b/>
                <w:color w:val="343434"/>
                <w:sz w:val="16"/>
                <w:szCs w:val="16"/>
              </w:rPr>
              <w:t xml:space="preserve">-house product </w:t>
            </w:r>
            <w:r w:rsidRPr="00FD67A2">
              <w:rPr>
                <w:rFonts w:ascii="Century Gothic" w:eastAsia="Century Gothic" w:hAnsi="Century Gothic" w:cs="Century Gothic"/>
                <w:b/>
                <w:color w:val="343434"/>
                <w:sz w:val="16"/>
                <w:szCs w:val="16"/>
              </w:rPr>
              <w:t>Master Craft</w:t>
            </w:r>
            <w:r w:rsidR="005F3895"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  <w:t>, for CICD worked on Jenkins technology.</w:t>
            </w:r>
          </w:p>
          <w:p w:rsidR="00F51A8B" w:rsidRDefault="00F51A8B" w:rsidP="00A072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29"/>
              </w:tabs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</w:p>
          <w:p w:rsidR="00707C72" w:rsidRDefault="00707C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29"/>
              </w:tabs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</w:p>
          <w:p w:rsidR="00707C72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color w:val="343434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color w:val="343434"/>
                <w:sz w:val="22"/>
                <w:szCs w:val="22"/>
              </w:rPr>
              <w:t xml:space="preserve">Summer Intern                                                              </w:t>
            </w:r>
          </w:p>
          <w:p w:rsidR="00707C72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i/>
                <w:color w:val="39C3B1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343434"/>
                <w:sz w:val="18"/>
                <w:szCs w:val="18"/>
              </w:rPr>
              <w:t xml:space="preserve">   </w:t>
            </w:r>
            <w:r>
              <w:rPr>
                <w:rFonts w:ascii="Century Gothic" w:eastAsia="Century Gothic" w:hAnsi="Century Gothic" w:cs="Century Gothic"/>
                <w:b/>
                <w:i/>
                <w:color w:val="39C3B1"/>
                <w:sz w:val="18"/>
                <w:szCs w:val="18"/>
              </w:rPr>
              <w:t>ACRO EDGE SYSTEM PVT. LTD</w:t>
            </w:r>
            <w:r>
              <w:rPr>
                <w:rFonts w:ascii="Century Gothic" w:eastAsia="Century Gothic" w:hAnsi="Century Gothic" w:cs="Century Gothic"/>
                <w:i/>
                <w:color w:val="39C3B1"/>
                <w:sz w:val="18"/>
                <w:szCs w:val="18"/>
              </w:rPr>
              <w:t xml:space="preserve">  </w:t>
            </w:r>
            <w:r>
              <w:rPr>
                <w:rFonts w:ascii="Century Gothic" w:eastAsia="Century Gothic" w:hAnsi="Century Gothic" w:cs="Century Gothic"/>
                <w:i/>
                <w:color w:val="39C3B1"/>
                <w:sz w:val="16"/>
                <w:szCs w:val="16"/>
              </w:rPr>
              <w:t xml:space="preserve">Noida, Uttar Pradesh                                            </w:t>
            </w:r>
            <w:r>
              <w:rPr>
                <w:rFonts w:ascii="Century Gothic" w:eastAsia="Century Gothic" w:hAnsi="Century Gothic" w:cs="Century Gothic"/>
                <w:i/>
                <w:color w:val="343434"/>
                <w:sz w:val="16"/>
                <w:szCs w:val="16"/>
              </w:rPr>
              <w:t>June-2018-July 2018</w:t>
            </w:r>
          </w:p>
          <w:p w:rsidR="00707C72" w:rsidRDefault="00707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</w:p>
          <w:p w:rsidR="00707C72" w:rsidRDefault="005F389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  <w:t xml:space="preserve">Worked on a live project </w:t>
            </w:r>
            <w:r w:rsidRPr="00FD67A2">
              <w:rPr>
                <w:rFonts w:ascii="Century Gothic" w:eastAsia="Century Gothic" w:hAnsi="Century Gothic" w:cs="Century Gothic"/>
                <w:b/>
                <w:color w:val="343434"/>
                <w:sz w:val="16"/>
                <w:szCs w:val="16"/>
              </w:rPr>
              <w:t>care2connect a B2B website</w:t>
            </w:r>
            <w: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  <w:t xml:space="preserve">, using Eclipse IDE for code development. </w:t>
            </w:r>
          </w:p>
          <w:p w:rsidR="00707C72" w:rsidRDefault="005F389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  <w:t xml:space="preserve">Used MySQL database, Involved in the tool development for </w:t>
            </w:r>
            <w:r w:rsidRPr="00FD67A2">
              <w:rPr>
                <w:rFonts w:ascii="Century Gothic" w:eastAsia="Century Gothic" w:hAnsi="Century Gothic" w:cs="Century Gothic"/>
                <w:b/>
                <w:color w:val="343434"/>
                <w:sz w:val="16"/>
                <w:szCs w:val="16"/>
              </w:rPr>
              <w:t>web crawling</w:t>
            </w:r>
            <w: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  <w:t xml:space="preserve"> used for fetching data related to the product from the e-commerce site; active project using JSP and Servlet.</w:t>
            </w:r>
          </w:p>
          <w:p w:rsidR="00707C72" w:rsidRDefault="005F3895" w:rsidP="00A072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  <w:t xml:space="preserve">Worked on </w:t>
            </w:r>
            <w:r w:rsidRPr="00FD67A2">
              <w:rPr>
                <w:rFonts w:ascii="Century Gothic" w:eastAsia="Century Gothic" w:hAnsi="Century Gothic" w:cs="Century Gothic"/>
                <w:b/>
                <w:color w:val="343434"/>
                <w:sz w:val="16"/>
                <w:szCs w:val="16"/>
              </w:rPr>
              <w:t>SEO/SEM technology</w:t>
            </w:r>
            <w: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  <w:t xml:space="preserve"> for Google AdSense and Facebook.</w:t>
            </w:r>
          </w:p>
          <w:p w:rsidR="00A072BA" w:rsidRPr="00A072BA" w:rsidRDefault="00A072BA" w:rsidP="00A07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</w:p>
          <w:tbl>
            <w:tblPr>
              <w:tblStyle w:val="aff1"/>
              <w:tblW w:w="8119" w:type="dxa"/>
              <w:tblBorders>
                <w:bottom w:val="single" w:sz="8" w:space="0" w:color="D5D6D6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95"/>
              <w:gridCol w:w="7324"/>
            </w:tblGrid>
            <w:tr w:rsidR="00707C72" w:rsidTr="00095B77">
              <w:trPr>
                <w:trHeight w:val="693"/>
              </w:trPr>
              <w:tc>
                <w:tcPr>
                  <w:tcW w:w="795" w:type="dxa"/>
                  <w:tcBorders>
                    <w:bottom w:val="single" w:sz="8" w:space="0" w:color="D5D6D6"/>
                  </w:tcBorders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</w:tcPr>
                <w:p w:rsidR="00707C72" w:rsidRDefault="005F3895">
                  <w:pPr>
                    <w:rPr>
                      <w:rFonts w:ascii="Century Gothic" w:eastAsia="Century Gothic" w:hAnsi="Century Gothic" w:cs="Century Gothic"/>
                      <w:color w:val="343434"/>
                      <w:sz w:val="16"/>
                      <w:szCs w:val="16"/>
                    </w:rPr>
                  </w:pPr>
                  <w:r>
                    <w:rPr>
                      <w:rFonts w:ascii="Century Gothic" w:eastAsia="Century Gothic" w:hAnsi="Century Gothic" w:cs="Century Gothic"/>
                      <w:b/>
                      <w:noProof/>
                      <w:color w:val="343434"/>
                      <w:sz w:val="16"/>
                      <w:szCs w:val="16"/>
                      <w:lang w:val="en-US"/>
                    </w:rPr>
                    <w:drawing>
                      <wp:inline distT="0" distB="0" distL="114300" distR="114300">
                        <wp:extent cx="380250" cy="379688"/>
                        <wp:effectExtent l="0" t="0" r="0" b="0"/>
                        <wp:docPr id="100038" name="image3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324" w:type="dxa"/>
                  <w:tcBorders>
                    <w:bottom w:val="single" w:sz="8" w:space="0" w:color="D5D6D6"/>
                  </w:tcBorders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</w:tcPr>
                <w:p w:rsidR="00707C72" w:rsidRDefault="005F3895">
                  <w:pPr>
                    <w:rPr>
                      <w:rFonts w:ascii="Century Gothic" w:eastAsia="Century Gothic" w:hAnsi="Century Gothic" w:cs="Century Gothic"/>
                      <w:b/>
                      <w:color w:val="343434"/>
                      <w:sz w:val="16"/>
                      <w:szCs w:val="16"/>
                    </w:rPr>
                  </w:pPr>
                  <w:r>
                    <w:rPr>
                      <w:rFonts w:ascii="Century Gothic" w:eastAsia="Century Gothic" w:hAnsi="Century Gothic" w:cs="Century Gothic"/>
                      <w:b/>
                      <w:color w:val="39C3B1"/>
                      <w:sz w:val="28"/>
                      <w:szCs w:val="28"/>
                    </w:rPr>
                    <w:t>Projects</w:t>
                  </w:r>
                </w:p>
              </w:tc>
            </w:tr>
          </w:tbl>
          <w:p w:rsidR="00707C72" w:rsidRDefault="00707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color w:val="343434"/>
                <w:sz w:val="16"/>
                <w:szCs w:val="16"/>
              </w:rPr>
            </w:pPr>
          </w:p>
          <w:p w:rsidR="00707C72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color w:val="343434"/>
                <w:sz w:val="22"/>
                <w:szCs w:val="22"/>
              </w:rPr>
              <w:t>JSSATE  College Website</w:t>
            </w:r>
          </w:p>
          <w:p w:rsidR="00707C72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  <w:t xml:space="preserve">During </w:t>
            </w:r>
            <w:r w:rsidR="008E4ECF"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  <w:t>post-graduation</w:t>
            </w:r>
            <w: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  <w:t xml:space="preserve"> time. Worked on the college website to increase ranking and add new features like the JSS Alumni Portal and other enhancements was built in PHP and HTML/CS/JS for the frontend.</w:t>
            </w:r>
          </w:p>
          <w:p w:rsidR="00707C72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color w:val="343434"/>
                <w:sz w:val="22"/>
                <w:szCs w:val="22"/>
                <w:u w:val="single"/>
              </w:rPr>
            </w:pPr>
            <w: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  <w:t xml:space="preserve"> </w:t>
            </w:r>
          </w:p>
          <w:p w:rsidR="00707C72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343434"/>
                <w:sz w:val="22"/>
                <w:szCs w:val="22"/>
              </w:rPr>
              <w:t>Bhagwanbhajan.Com</w:t>
            </w:r>
          </w:p>
          <w:p w:rsidR="00707C72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  <w:t>Based on PHP/</w:t>
            </w: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Bootstrap</w:t>
            </w:r>
            <w: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  <w:t xml:space="preserve"> technology. Worked on the basic UI structure of the website. Ranked under 20000 in India. (In 2017). Design a structure for the blog and a form to submit data using the UI.</w:t>
            </w:r>
          </w:p>
          <w:p w:rsidR="00707C72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343434"/>
                <w:sz w:val="22"/>
                <w:szCs w:val="22"/>
              </w:rPr>
              <w:t>Stock Nation</w:t>
            </w:r>
          </w:p>
          <w:p w:rsidR="00707C72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  <w:t>Based on Eclipse and Maven technology. Java web portals on Spring MVC and Hibernate Framework are used for database CRUD. Tomcat server and MySQL db. A site for a daily stock market update.</w:t>
            </w:r>
          </w:p>
          <w:p w:rsidR="00707C72" w:rsidRDefault="00707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</w:p>
        </w:tc>
        <w:tc>
          <w:tcPr>
            <w:tcW w:w="337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:rsidR="00707C72" w:rsidRDefault="00707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</w:p>
          <w:p w:rsidR="00707C72" w:rsidRDefault="00707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</w:p>
          <w:p w:rsidR="00707C72" w:rsidRDefault="00707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</w:p>
          <w:p w:rsidR="00707C72" w:rsidRDefault="00707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</w:p>
          <w:p w:rsidR="00707C72" w:rsidRDefault="00707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</w:p>
          <w:p w:rsidR="00707C72" w:rsidRDefault="00707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</w:p>
        </w:tc>
        <w:tc>
          <w:tcPr>
            <w:tcW w:w="3023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:rsidR="00707C72" w:rsidRDefault="00707C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</w:p>
          <w:tbl>
            <w:tblPr>
              <w:tblStyle w:val="aff2"/>
              <w:tblW w:w="2907" w:type="dxa"/>
              <w:tblBorders>
                <w:bottom w:val="single" w:sz="8" w:space="0" w:color="D5D6D6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67"/>
              <w:gridCol w:w="2140"/>
            </w:tblGrid>
            <w:tr w:rsidR="00707C72">
              <w:trPr>
                <w:trHeight w:val="652"/>
              </w:trPr>
              <w:tc>
                <w:tcPr>
                  <w:tcW w:w="767" w:type="dxa"/>
                  <w:tcBorders>
                    <w:bottom w:val="single" w:sz="8" w:space="0" w:color="D5D6D6"/>
                  </w:tcBorders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</w:tcPr>
                <w:p w:rsidR="00707C72" w:rsidRDefault="005F3895">
                  <w:pPr>
                    <w:rPr>
                      <w:rFonts w:ascii="Century Gothic" w:eastAsia="Century Gothic" w:hAnsi="Century Gothic" w:cs="Century Gothic"/>
                      <w:color w:val="343434"/>
                      <w:sz w:val="16"/>
                      <w:szCs w:val="16"/>
                    </w:rPr>
                  </w:pPr>
                  <w:r>
                    <w:rPr>
                      <w:rFonts w:ascii="Century Gothic" w:eastAsia="Century Gothic" w:hAnsi="Century Gothic" w:cs="Century Gothic"/>
                      <w:b/>
                      <w:noProof/>
                      <w:color w:val="343434"/>
                      <w:sz w:val="16"/>
                      <w:szCs w:val="16"/>
                      <w:lang w:val="en-US"/>
                    </w:rPr>
                    <w:drawing>
                      <wp:inline distT="0" distB="0" distL="114300" distR="114300">
                        <wp:extent cx="380250" cy="379688"/>
                        <wp:effectExtent l="0" t="0" r="0" b="0"/>
                        <wp:docPr id="100037" name="image2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entury Gothic" w:eastAsia="Century Gothic" w:hAnsi="Century Gothic" w:cs="Century Gothic"/>
                      <w:b/>
                      <w:color w:val="343434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140" w:type="dxa"/>
                  <w:tcBorders>
                    <w:bottom w:val="single" w:sz="8" w:space="0" w:color="D5D6D6"/>
                  </w:tcBorders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</w:tcPr>
                <w:p w:rsidR="00707C72" w:rsidRDefault="005F3895">
                  <w:pPr>
                    <w:rPr>
                      <w:rFonts w:ascii="Century Gothic" w:eastAsia="Century Gothic" w:hAnsi="Century Gothic" w:cs="Century Gothic"/>
                      <w:b/>
                      <w:color w:val="343434"/>
                      <w:sz w:val="16"/>
                      <w:szCs w:val="16"/>
                    </w:rPr>
                  </w:pPr>
                  <w:r>
                    <w:rPr>
                      <w:rFonts w:ascii="Century Gothic" w:eastAsia="Century Gothic" w:hAnsi="Century Gothic" w:cs="Century Gothic"/>
                      <w:b/>
                      <w:color w:val="39C3B1"/>
                      <w:sz w:val="28"/>
                      <w:szCs w:val="28"/>
                    </w:rPr>
                    <w:t>Contact Detail</w:t>
                  </w:r>
                </w:p>
              </w:tc>
            </w:tr>
          </w:tbl>
          <w:p w:rsidR="00707C72" w:rsidRPr="009E5298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</w:pPr>
            <w:r w:rsidRPr="009E5298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  <w:t>Address</w:t>
            </w:r>
          </w:p>
          <w:p w:rsidR="00707C72" w:rsidRPr="009E5298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</w:pPr>
            <w:r w:rsidRPr="009E5298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B-802/Golf City Plot 8 Sector 75 Noida, Uttar Pradesh 201304</w:t>
            </w:r>
          </w:p>
          <w:p w:rsidR="00707C72" w:rsidRPr="009E5298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</w:pPr>
            <w:r w:rsidRPr="009E5298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  <w:t xml:space="preserve">Phone </w:t>
            </w:r>
          </w:p>
          <w:p w:rsidR="00707C72" w:rsidRPr="009E5298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</w:pPr>
            <w:r w:rsidRPr="009E5298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+91-8574186379</w:t>
            </w:r>
          </w:p>
          <w:p w:rsidR="00707C72" w:rsidRPr="009E5298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</w:pPr>
            <w:r w:rsidRPr="009E5298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  <w:t xml:space="preserve">E-mail </w:t>
            </w:r>
          </w:p>
          <w:p w:rsidR="00707C72" w:rsidRPr="009E5298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</w:pPr>
            <w:r w:rsidRPr="009E5298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sagorchakraborty11@gmail.com</w:t>
            </w:r>
          </w:p>
          <w:p w:rsidR="00707C72" w:rsidRPr="009E5298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</w:pPr>
            <w:r w:rsidRPr="009E5298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  <w:t>LinkedIn</w:t>
            </w:r>
          </w:p>
          <w:p w:rsidR="00707C72" w:rsidRPr="009E5298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</w:pPr>
            <w:r w:rsidRPr="009E5298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sagor-chakraborty-88987612/</w:t>
            </w:r>
          </w:p>
          <w:p w:rsidR="00707C72" w:rsidRPr="009E5298" w:rsidRDefault="00707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</w:pPr>
          </w:p>
          <w:p w:rsidR="00707C72" w:rsidRPr="009E5298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</w:pPr>
            <w:r w:rsidRPr="009E5298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  <w:t>Website</w:t>
            </w:r>
          </w:p>
          <w:p w:rsidR="00707C72" w:rsidRDefault="00EC35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0000FF"/>
                <w:sz w:val="18"/>
                <w:szCs w:val="18"/>
                <w:u w:val="single"/>
              </w:rPr>
            </w:pPr>
            <w:hyperlink r:id="rId9">
              <w:r w:rsidR="005F3895" w:rsidRPr="009E5298">
                <w:rPr>
                  <w:rFonts w:ascii="Century Gothic" w:eastAsia="Century Gothic" w:hAnsi="Century Gothic" w:cs="Century Gothic"/>
                  <w:color w:val="0000FF"/>
                  <w:sz w:val="18"/>
                  <w:szCs w:val="18"/>
                  <w:u w:val="single"/>
                </w:rPr>
                <w:t>https://sagorvns.github.io/cv/</w:t>
              </w:r>
            </w:hyperlink>
          </w:p>
          <w:p w:rsidR="00AC5CAD" w:rsidRPr="009E5298" w:rsidRDefault="00AC5C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tbl>
            <w:tblPr>
              <w:tblStyle w:val="aff3"/>
              <w:tblW w:w="2908" w:type="dxa"/>
              <w:tblBorders>
                <w:bottom w:val="single" w:sz="8" w:space="0" w:color="D5D6D6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67"/>
              <w:gridCol w:w="2141"/>
            </w:tblGrid>
            <w:tr w:rsidR="00707C72">
              <w:trPr>
                <w:trHeight w:val="718"/>
              </w:trPr>
              <w:tc>
                <w:tcPr>
                  <w:tcW w:w="767" w:type="dxa"/>
                  <w:tcBorders>
                    <w:bottom w:val="single" w:sz="8" w:space="0" w:color="D5D6D6"/>
                  </w:tcBorders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</w:tcPr>
                <w:p w:rsidR="00707C72" w:rsidRDefault="00293008">
                  <w:pPr>
                    <w:rPr>
                      <w:rFonts w:ascii="Century Gothic" w:eastAsia="Century Gothic" w:hAnsi="Century Gothic" w:cs="Century Gothic"/>
                      <w:b/>
                      <w:color w:val="343434"/>
                      <w:sz w:val="16"/>
                      <w:szCs w:val="16"/>
                    </w:rPr>
                  </w:pPr>
                  <w:r>
                    <w:rPr>
                      <w:rFonts w:ascii="Century Gothic" w:eastAsia="Century Gothic" w:hAnsi="Century Gothic" w:cs="Century Gothic"/>
                      <w:b/>
                      <w:noProof/>
                      <w:color w:val="343434"/>
                      <w:sz w:val="16"/>
                      <w:szCs w:val="16"/>
                      <w:lang w:val="en-US"/>
                    </w:rPr>
                    <w:drawing>
                      <wp:inline distT="0" distB="0" distL="114300" distR="114300" wp14:anchorId="40C25F5B" wp14:editId="7BD0F913">
                        <wp:extent cx="380250" cy="379688"/>
                        <wp:effectExtent l="0" t="0" r="0" b="0"/>
                        <wp:docPr id="100039" name="image3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707C72" w:rsidRDefault="00707C72">
                  <w:pPr>
                    <w:rPr>
                      <w:rFonts w:ascii="Century Gothic" w:eastAsia="Century Gothic" w:hAnsi="Century Gothic" w:cs="Century Gothic"/>
                      <w:color w:val="343434"/>
                      <w:sz w:val="16"/>
                      <w:szCs w:val="16"/>
                    </w:rPr>
                  </w:pPr>
                </w:p>
              </w:tc>
              <w:tc>
                <w:tcPr>
                  <w:tcW w:w="2141" w:type="dxa"/>
                  <w:tcBorders>
                    <w:bottom w:val="single" w:sz="8" w:space="0" w:color="D5D6D6"/>
                  </w:tcBorders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</w:tcPr>
                <w:p w:rsidR="00707C72" w:rsidRDefault="005F3895">
                  <w:pPr>
                    <w:rPr>
                      <w:rFonts w:ascii="Century Gothic" w:eastAsia="Century Gothic" w:hAnsi="Century Gothic" w:cs="Century Gothic"/>
                      <w:b/>
                      <w:color w:val="39C3B1"/>
                      <w:sz w:val="28"/>
                      <w:szCs w:val="28"/>
                    </w:rPr>
                  </w:pPr>
                  <w:r>
                    <w:rPr>
                      <w:rFonts w:ascii="Century Gothic" w:eastAsia="Century Gothic" w:hAnsi="Century Gothic" w:cs="Century Gothic"/>
                      <w:b/>
                      <w:color w:val="39C3B1"/>
                      <w:sz w:val="28"/>
                      <w:szCs w:val="28"/>
                    </w:rPr>
                    <w:t>Achievements</w:t>
                  </w:r>
                </w:p>
                <w:p w:rsidR="00707C72" w:rsidRDefault="00707C72">
                  <w:pPr>
                    <w:rPr>
                      <w:rFonts w:ascii="Century Gothic" w:eastAsia="Century Gothic" w:hAnsi="Century Gothic" w:cs="Century Gothic"/>
                      <w:b/>
                      <w:color w:val="343434"/>
                      <w:sz w:val="16"/>
                      <w:szCs w:val="16"/>
                    </w:rPr>
                  </w:pPr>
                </w:p>
              </w:tc>
            </w:tr>
          </w:tbl>
          <w:p w:rsidR="00707C72" w:rsidRDefault="00707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</w:p>
          <w:p w:rsidR="00707C72" w:rsidRPr="00693F6E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</w:pPr>
            <w:r w:rsidRPr="00693F6E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-</w:t>
            </w:r>
            <w:r w:rsidRPr="00693F6E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</w:t>
            </w:r>
            <w:r w:rsidR="00AA35A8" w:rsidRPr="00AA35A8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Secured 99.15 percentile in </w:t>
            </w:r>
            <w:r w:rsidR="00170F80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</w:t>
            </w:r>
            <w:r w:rsidR="00AA35A8" w:rsidRPr="00AA35A8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Maharashtra CET 2017</w:t>
            </w:r>
          </w:p>
          <w:p w:rsidR="00707C72" w:rsidRPr="00693F6E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</w:pPr>
            <w:r w:rsidRPr="00E0476A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-</w:t>
            </w:r>
            <w:r w:rsidR="00693F6E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</w:t>
            </w:r>
            <w:r w:rsidR="00E3221C" w:rsidRPr="00E3221C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Achieved AIR-26 in UPTU MCA Entrance Examination</w:t>
            </w:r>
          </w:p>
          <w:p w:rsidR="00126E69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</w:pPr>
            <w:r w:rsidRPr="00693F6E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 xml:space="preserve">- </w:t>
            </w:r>
            <w:r w:rsidR="00E3221C" w:rsidRPr="00E3221C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Ranked 1st among 30 teams in the Mini Tech-Marathon event</w:t>
            </w:r>
          </w:p>
          <w:p w:rsidR="0050483A" w:rsidRPr="0050483A" w:rsidRDefault="00504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</w:pPr>
          </w:p>
          <w:tbl>
            <w:tblPr>
              <w:tblW w:w="5102" w:type="dxa"/>
              <w:tblBorders>
                <w:bottom w:val="single" w:sz="8" w:space="0" w:color="D5D6D6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06"/>
              <w:gridCol w:w="2098"/>
              <w:gridCol w:w="2098"/>
            </w:tblGrid>
            <w:tr w:rsidR="00170F80" w:rsidTr="00170F80">
              <w:trPr>
                <w:trHeight w:val="713"/>
              </w:trPr>
              <w:tc>
                <w:tcPr>
                  <w:tcW w:w="906" w:type="dxa"/>
                  <w:tcBorders>
                    <w:bottom w:val="single" w:sz="8" w:space="0" w:color="D5D6D6"/>
                  </w:tcBorders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</w:tcPr>
                <w:p w:rsidR="00170F80" w:rsidRDefault="00170F80" w:rsidP="00C0430C">
                  <w:pPr>
                    <w:rPr>
                      <w:rFonts w:ascii="Century Gothic" w:eastAsia="Century Gothic" w:hAnsi="Century Gothic" w:cs="Century Gothic"/>
                      <w:color w:val="343434"/>
                      <w:sz w:val="16"/>
                      <w:szCs w:val="16"/>
                    </w:rPr>
                  </w:pPr>
                  <w:r>
                    <w:rPr>
                      <w:rFonts w:ascii="Century Gothic" w:eastAsia="Century Gothic" w:hAnsi="Century Gothic" w:cs="Century Gothic"/>
                      <w:b/>
                      <w:noProof/>
                      <w:color w:val="343434"/>
                      <w:sz w:val="16"/>
                      <w:szCs w:val="16"/>
                      <w:lang w:val="en-US"/>
                    </w:rPr>
                    <w:drawing>
                      <wp:inline distT="0" distB="0" distL="114300" distR="114300" wp14:anchorId="6681B080" wp14:editId="185D1F3B">
                        <wp:extent cx="380250" cy="379688"/>
                        <wp:effectExtent l="0" t="0" r="0" b="0"/>
                        <wp:docPr id="100040" name="image5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entury Gothic" w:eastAsia="Century Gothic" w:hAnsi="Century Gothic" w:cs="Century Gothic"/>
                      <w:b/>
                      <w:color w:val="343434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098" w:type="dxa"/>
                  <w:tcBorders>
                    <w:bottom w:val="single" w:sz="8" w:space="0" w:color="D5D6D6"/>
                  </w:tcBorders>
                </w:tcPr>
                <w:p w:rsidR="00170F80" w:rsidRDefault="00170F80" w:rsidP="00C0430C">
                  <w:pPr>
                    <w:rPr>
                      <w:rFonts w:ascii="Century Gothic" w:eastAsia="Century Gothic" w:hAnsi="Century Gothic" w:cs="Century Gothic"/>
                      <w:b/>
                      <w:color w:val="39C3B1"/>
                      <w:sz w:val="28"/>
                      <w:szCs w:val="28"/>
                    </w:rPr>
                  </w:pPr>
                </w:p>
              </w:tc>
              <w:tc>
                <w:tcPr>
                  <w:tcW w:w="2098" w:type="dxa"/>
                  <w:tcBorders>
                    <w:bottom w:val="single" w:sz="8" w:space="0" w:color="D5D6D6"/>
                  </w:tcBorders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</w:tcPr>
                <w:p w:rsidR="00170F80" w:rsidRDefault="00170F80" w:rsidP="00C0430C">
                  <w:pPr>
                    <w:rPr>
                      <w:rFonts w:ascii="Century Gothic" w:eastAsia="Century Gothic" w:hAnsi="Century Gothic" w:cs="Century Gothic"/>
                      <w:b/>
                      <w:color w:val="39C3B1"/>
                      <w:sz w:val="28"/>
                      <w:szCs w:val="28"/>
                    </w:rPr>
                  </w:pPr>
                  <w:r>
                    <w:rPr>
                      <w:rFonts w:ascii="Century Gothic" w:eastAsia="Century Gothic" w:hAnsi="Century Gothic" w:cs="Century Gothic"/>
                      <w:b/>
                      <w:color w:val="39C3B1"/>
                      <w:sz w:val="28"/>
                      <w:szCs w:val="28"/>
                    </w:rPr>
                    <w:t>Certification</w:t>
                  </w:r>
                </w:p>
              </w:tc>
            </w:tr>
          </w:tbl>
          <w:p w:rsidR="00707C72" w:rsidRPr="00693F6E" w:rsidRDefault="00C043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</w:pPr>
            <w:r w:rsidRPr="00E0476A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-</w:t>
            </w:r>
            <w:r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 xml:space="preserve"> </w:t>
            </w:r>
            <w:r w:rsidR="005F3895" w:rsidRPr="00693F6E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Spring &amp; Hibernate-Udemy.com </w:t>
            </w:r>
          </w:p>
          <w:p w:rsidR="00707C72" w:rsidRPr="00693F6E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</w:pPr>
            <w:r w:rsidRPr="00E0476A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6"/>
              </w:rPr>
              <w:t>-</w:t>
            </w:r>
            <w:r w:rsidR="00693F6E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Full Stack Web </w:t>
            </w:r>
            <w:proofErr w:type="spellStart"/>
            <w:r w:rsidR="00693F6E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Dev</w:t>
            </w:r>
            <w:proofErr w:type="spellEnd"/>
            <w:r w:rsidR="00693F6E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-</w:t>
            </w:r>
            <w:r w:rsidRPr="00693F6E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SCED </w:t>
            </w:r>
          </w:p>
          <w:p w:rsidR="003E51BA" w:rsidRPr="003E51BA" w:rsidRDefault="003E5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  <w:r w:rsidRPr="00E0476A">
              <w:rPr>
                <w:rFonts w:ascii="Century Gothic" w:eastAsia="Century Gothic" w:hAnsi="Century Gothic" w:cs="Century Gothic"/>
                <w:b/>
                <w:color w:val="343434"/>
                <w:sz w:val="16"/>
                <w:szCs w:val="16"/>
              </w:rPr>
              <w:t>-</w:t>
            </w:r>
            <w: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  <w:t xml:space="preserve"> </w:t>
            </w:r>
            <w:r w:rsidRPr="0018056A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Generative AI/</w:t>
            </w:r>
            <w:proofErr w:type="spellStart"/>
            <w:r w:rsidRPr="0018056A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GitHub</w:t>
            </w:r>
            <w:proofErr w:type="spellEnd"/>
            <w:r w:rsidRPr="0018056A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</w:t>
            </w:r>
            <w:proofErr w:type="spellStart"/>
            <w:r w:rsidRPr="0018056A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Copilot</w:t>
            </w:r>
            <w:proofErr w:type="spellEnd"/>
            <w:r w:rsidRPr="0018056A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</w:t>
            </w:r>
          </w:p>
          <w:tbl>
            <w:tblPr>
              <w:tblStyle w:val="aff4"/>
              <w:tblW w:w="3004" w:type="dxa"/>
              <w:tblBorders>
                <w:bottom w:val="single" w:sz="8" w:space="0" w:color="D5D6D6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06"/>
              <w:gridCol w:w="2098"/>
            </w:tblGrid>
            <w:tr w:rsidR="00707C72" w:rsidTr="00170BB8">
              <w:trPr>
                <w:trHeight w:val="713"/>
              </w:trPr>
              <w:tc>
                <w:tcPr>
                  <w:tcW w:w="906" w:type="dxa"/>
                  <w:tcBorders>
                    <w:bottom w:val="single" w:sz="8" w:space="0" w:color="D5D6D6"/>
                  </w:tcBorders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</w:tcPr>
                <w:p w:rsidR="00707C72" w:rsidRDefault="005F3895">
                  <w:pPr>
                    <w:rPr>
                      <w:rFonts w:ascii="Century Gothic" w:eastAsia="Century Gothic" w:hAnsi="Century Gothic" w:cs="Century Gothic"/>
                      <w:color w:val="343434"/>
                      <w:sz w:val="16"/>
                      <w:szCs w:val="16"/>
                    </w:rPr>
                  </w:pPr>
                  <w:r>
                    <w:rPr>
                      <w:rFonts w:ascii="Century Gothic" w:eastAsia="Century Gothic" w:hAnsi="Century Gothic" w:cs="Century Gothic"/>
                      <w:b/>
                      <w:noProof/>
                      <w:color w:val="343434"/>
                      <w:sz w:val="16"/>
                      <w:szCs w:val="16"/>
                      <w:lang w:val="en-US"/>
                    </w:rPr>
                    <w:drawing>
                      <wp:inline distT="0" distB="0" distL="114300" distR="114300">
                        <wp:extent cx="380250" cy="379688"/>
                        <wp:effectExtent l="0" t="0" r="0" b="0"/>
                        <wp:docPr id="100042" name="image4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entury Gothic" w:eastAsia="Century Gothic" w:hAnsi="Century Gothic" w:cs="Century Gothic"/>
                      <w:b/>
                      <w:color w:val="343434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098" w:type="dxa"/>
                  <w:tcBorders>
                    <w:bottom w:val="single" w:sz="8" w:space="0" w:color="D5D6D6"/>
                  </w:tcBorders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</w:tcPr>
                <w:p w:rsidR="00707C72" w:rsidRDefault="005F3895">
                  <w:pPr>
                    <w:rPr>
                      <w:rFonts w:ascii="Century Gothic" w:eastAsia="Century Gothic" w:hAnsi="Century Gothic" w:cs="Century Gothic"/>
                      <w:b/>
                      <w:color w:val="39C3B1"/>
                      <w:sz w:val="28"/>
                      <w:szCs w:val="28"/>
                    </w:rPr>
                  </w:pPr>
                  <w:r>
                    <w:rPr>
                      <w:rFonts w:ascii="Century Gothic" w:eastAsia="Century Gothic" w:hAnsi="Century Gothic" w:cs="Century Gothic"/>
                      <w:b/>
                      <w:color w:val="39C3B1"/>
                      <w:sz w:val="28"/>
                      <w:szCs w:val="28"/>
                    </w:rPr>
                    <w:t xml:space="preserve">Education </w:t>
                  </w:r>
                </w:p>
              </w:tc>
            </w:tr>
          </w:tbl>
          <w:p w:rsidR="00707C72" w:rsidRDefault="00707C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80"/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</w:p>
          <w:p w:rsidR="00707C72" w:rsidRPr="00693F6E" w:rsidRDefault="005F3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80"/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</w:pPr>
            <w:r w:rsidRPr="00693F6E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MCA  </w:t>
            </w:r>
            <w:r w:rsidRPr="00693F6E">
              <w:rPr>
                <w:rFonts w:ascii="Century Gothic" w:eastAsia="Century Gothic" w:hAnsi="Century Gothic" w:cs="Century Gothic"/>
                <w:color w:val="343434"/>
                <w:sz w:val="20"/>
                <w:szCs w:val="18"/>
              </w:rPr>
              <w:t>(</w:t>
            </w:r>
            <w:r w:rsidRPr="00693F6E">
              <w:rPr>
                <w:rFonts w:ascii="Century Gothic" w:eastAsia="Century Gothic" w:hAnsi="Century Gothic" w:cs="Century Gothic"/>
                <w:i/>
                <w:color w:val="343434"/>
                <w:sz w:val="18"/>
                <w:szCs w:val="16"/>
              </w:rPr>
              <w:t>JSSATE – Noida 2019</w:t>
            </w:r>
            <w:r w:rsidRPr="00693F6E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)</w:t>
            </w:r>
          </w:p>
          <w:p w:rsidR="00707C72" w:rsidRPr="00693F6E" w:rsidRDefault="005F3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</w:pPr>
            <w:r w:rsidRPr="00693F6E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BCA  </w:t>
            </w:r>
            <w:r w:rsidR="006C3A9A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 xml:space="preserve"> </w:t>
            </w:r>
            <w:r w:rsidRPr="00693F6E">
              <w:rPr>
                <w:rFonts w:ascii="Century Gothic" w:eastAsia="Century Gothic" w:hAnsi="Century Gothic" w:cs="Century Gothic"/>
                <w:color w:val="343434"/>
                <w:sz w:val="20"/>
                <w:szCs w:val="18"/>
              </w:rPr>
              <w:t>(</w:t>
            </w:r>
            <w:r w:rsidR="00693F6E">
              <w:rPr>
                <w:rFonts w:ascii="Century Gothic" w:eastAsia="Century Gothic" w:hAnsi="Century Gothic" w:cs="Century Gothic"/>
                <w:i/>
                <w:color w:val="343434"/>
                <w:sz w:val="18"/>
                <w:szCs w:val="16"/>
              </w:rPr>
              <w:t>SMS – Varanasi 201</w:t>
            </w:r>
            <w:r w:rsidRPr="00693F6E">
              <w:rPr>
                <w:rFonts w:ascii="Century Gothic" w:eastAsia="Century Gothic" w:hAnsi="Century Gothic" w:cs="Century Gothic"/>
                <w:i/>
                <w:color w:val="343434"/>
                <w:sz w:val="18"/>
                <w:szCs w:val="16"/>
              </w:rPr>
              <w:t>)</w:t>
            </w:r>
          </w:p>
          <w:p w:rsidR="00707C72" w:rsidRPr="00693F6E" w:rsidRDefault="005F3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0"/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</w:pPr>
            <w:r w:rsidRPr="00693F6E">
              <w:rPr>
                <w:rFonts w:ascii="Century Gothic" w:eastAsia="Century Gothic" w:hAnsi="Century Gothic" w:cs="Century Gothic"/>
                <w:color w:val="343434"/>
                <w:sz w:val="18"/>
                <w:szCs w:val="16"/>
              </w:rPr>
              <w:t>Intermediate</w:t>
            </w:r>
            <w:r w:rsidRPr="00693F6E">
              <w:rPr>
                <w:rFonts w:ascii="Century Gothic" w:eastAsia="Century Gothic" w:hAnsi="Century Gothic" w:cs="Century Gothic"/>
                <w:sz w:val="18"/>
                <w:szCs w:val="16"/>
              </w:rPr>
              <w:t>(KVS – Varanasi 2013)</w:t>
            </w:r>
          </w:p>
          <w:p w:rsidR="00707C72" w:rsidRDefault="00707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</w:p>
          <w:p w:rsidR="00707C72" w:rsidRDefault="00707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</w:p>
          <w:p w:rsidR="005F3895" w:rsidRDefault="005F3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</w:p>
          <w:tbl>
            <w:tblPr>
              <w:tblStyle w:val="aff5"/>
              <w:tblW w:w="2908" w:type="dxa"/>
              <w:tblBorders>
                <w:bottom w:val="single" w:sz="8" w:space="0" w:color="D5D6D6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67"/>
              <w:gridCol w:w="2141"/>
            </w:tblGrid>
            <w:tr w:rsidR="00707C72">
              <w:trPr>
                <w:trHeight w:val="718"/>
              </w:trPr>
              <w:tc>
                <w:tcPr>
                  <w:tcW w:w="767" w:type="dxa"/>
                  <w:tcBorders>
                    <w:bottom w:val="single" w:sz="8" w:space="0" w:color="D5D6D6"/>
                  </w:tcBorders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</w:tcPr>
                <w:p w:rsidR="00707C72" w:rsidRDefault="005F3895">
                  <w:pPr>
                    <w:rPr>
                      <w:rFonts w:ascii="Century Gothic" w:eastAsia="Century Gothic" w:hAnsi="Century Gothic" w:cs="Century Gothic"/>
                      <w:color w:val="343434"/>
                      <w:sz w:val="16"/>
                      <w:szCs w:val="16"/>
                    </w:rPr>
                  </w:pPr>
                  <w:r>
                    <w:rPr>
                      <w:rFonts w:ascii="Century Gothic" w:eastAsia="Century Gothic" w:hAnsi="Century Gothic" w:cs="Century Gothic"/>
                      <w:b/>
                      <w:noProof/>
                      <w:color w:val="343434"/>
                      <w:sz w:val="16"/>
                      <w:szCs w:val="16"/>
                      <w:lang w:val="en-US"/>
                    </w:rPr>
                    <w:lastRenderedPageBreak/>
                    <w:drawing>
                      <wp:inline distT="0" distB="0" distL="114300" distR="114300">
                        <wp:extent cx="384175" cy="384175"/>
                        <wp:effectExtent l="0" t="0" r="0" b="0"/>
                        <wp:docPr id="100041" name="image5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4175" cy="384175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entury Gothic" w:eastAsia="Century Gothic" w:hAnsi="Century Gothic" w:cs="Century Gothic"/>
                      <w:b/>
                      <w:color w:val="343434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141" w:type="dxa"/>
                  <w:tcBorders>
                    <w:bottom w:val="single" w:sz="8" w:space="0" w:color="D5D6D6"/>
                  </w:tcBorders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</w:tcPr>
                <w:p w:rsidR="00707C72" w:rsidRDefault="005F3895">
                  <w:pPr>
                    <w:rPr>
                      <w:rFonts w:ascii="Century Gothic" w:eastAsia="Century Gothic" w:hAnsi="Century Gothic" w:cs="Century Gothic"/>
                      <w:b/>
                      <w:color w:val="343434"/>
                      <w:sz w:val="16"/>
                      <w:szCs w:val="16"/>
                    </w:rPr>
                  </w:pPr>
                  <w:r>
                    <w:rPr>
                      <w:rFonts w:ascii="Century Gothic" w:eastAsia="Century Gothic" w:hAnsi="Century Gothic" w:cs="Century Gothic"/>
                      <w:b/>
                      <w:color w:val="39C3B1"/>
                      <w:sz w:val="28"/>
                      <w:szCs w:val="28"/>
                    </w:rPr>
                    <w:t>Tech &amp; Skills</w:t>
                  </w:r>
                </w:p>
              </w:tc>
            </w:tr>
          </w:tbl>
          <w:p w:rsidR="00707C72" w:rsidRDefault="005F3895" w:rsidP="00E823DD">
            <w:pPr>
              <w:pBdr>
                <w:left w:val="nil"/>
                <w:bottom w:val="nil"/>
                <w:right w:val="nil"/>
                <w:between w:val="nil"/>
              </w:pBdr>
              <w:spacing w:before="200" w:line="360" w:lineRule="auto"/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</w:pPr>
            <w:r w:rsidRPr="003A0E97"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  <w:t>-</w:t>
            </w:r>
            <w:r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  <w:t xml:space="preserve">  </w:t>
            </w:r>
            <w:r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  <w:t>Java Technology</w:t>
            </w:r>
          </w:p>
          <w:p w:rsidR="00E823DD" w:rsidRDefault="00E823DD" w:rsidP="00E823DD">
            <w:pPr>
              <w:pBdr>
                <w:left w:val="nil"/>
                <w:bottom w:val="nil"/>
                <w:right w:val="nil"/>
                <w:between w:val="nil"/>
              </w:pBdr>
              <w:spacing w:before="200" w:line="360" w:lineRule="auto"/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2DE855B" wp14:editId="63CCDA87">
                  <wp:extent cx="1913255" cy="793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255" cy="7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F3895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  <w:t>- Web Development</w:t>
            </w:r>
          </w:p>
          <w:p w:rsidR="00707C72" w:rsidRDefault="0074287D" w:rsidP="00E82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360" w:lineRule="auto"/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BDB7804" wp14:editId="096BCD99">
                  <wp:extent cx="1913255" cy="87630"/>
                  <wp:effectExtent l="0" t="0" r="0" b="762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255" cy="8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F3895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  <w:t>- Bootstrap and Front End</w:t>
            </w:r>
          </w:p>
          <w:p w:rsidR="0064381D" w:rsidRDefault="0074287D" w:rsidP="00E82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360" w:lineRule="auto"/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35B0587" wp14:editId="5B9F8E29">
                  <wp:extent cx="1913255" cy="7683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255" cy="76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823DD" w:rsidRDefault="00E823DD" w:rsidP="00E82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360" w:lineRule="auto"/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</w:pPr>
          </w:p>
          <w:p w:rsidR="00707C72" w:rsidRDefault="005F3895" w:rsidP="00E82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360" w:lineRule="auto"/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  <w:t>Microservices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  <w:t xml:space="preserve"> and REST API’s</w:t>
            </w:r>
          </w:p>
          <w:p w:rsidR="00707C72" w:rsidRDefault="0074287D" w:rsidP="00E82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360" w:lineRule="auto"/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92237BC" wp14:editId="40C11392">
                  <wp:extent cx="1913255" cy="7937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255" cy="7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F3895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  <w:t>- Cloud Tech and GIT</w:t>
            </w:r>
          </w:p>
          <w:p w:rsidR="00707C72" w:rsidRDefault="0074287D" w:rsidP="00E82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360" w:lineRule="auto"/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777433E" wp14:editId="19199C6D">
                  <wp:extent cx="1913255" cy="98425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255" cy="9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F3895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  <w:t>- Relational Database</w:t>
            </w:r>
          </w:p>
          <w:p w:rsidR="00707C72" w:rsidRDefault="0074287D" w:rsidP="00E82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360" w:lineRule="auto"/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6AF545E" wp14:editId="0F444E01">
                  <wp:extent cx="1913255" cy="7937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255" cy="7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F3895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  <w:t>- NOSQL Database</w:t>
            </w:r>
          </w:p>
          <w:p w:rsidR="00E823DD" w:rsidRDefault="0074287D" w:rsidP="00E82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360" w:lineRule="auto"/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84A08EF" wp14:editId="0B4585EE">
                  <wp:extent cx="1913255" cy="98425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255" cy="9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07C72" w:rsidRDefault="005F3895" w:rsidP="00E82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360" w:lineRule="auto"/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  <w:t>- Agile and SDLC</w:t>
            </w:r>
          </w:p>
          <w:p w:rsidR="00707C72" w:rsidRDefault="0074287D" w:rsidP="00E82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360" w:lineRule="auto"/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84A08EF" wp14:editId="0B4585EE">
                  <wp:extent cx="1913255" cy="98425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255" cy="9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F3895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  <w:t>- Swagger Documentation</w:t>
            </w:r>
          </w:p>
          <w:p w:rsidR="00E823DD" w:rsidRDefault="00E823DD" w:rsidP="00E82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360" w:lineRule="auto"/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09C08B8" wp14:editId="28BC9DE9">
                  <wp:extent cx="1913255" cy="7937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255" cy="7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07C72" w:rsidRDefault="005F3895" w:rsidP="00E82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360" w:lineRule="auto"/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  <w:t>- Clean coding, SOLID principal</w:t>
            </w:r>
          </w:p>
          <w:p w:rsidR="00E823DD" w:rsidRDefault="00E823DD" w:rsidP="00E82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360" w:lineRule="auto"/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2363554" wp14:editId="6D0AF8CF">
                  <wp:extent cx="1913255" cy="7937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255" cy="7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EDC" w:rsidRDefault="000B6EDC" w:rsidP="00E82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360" w:lineRule="auto"/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</w:pPr>
          </w:p>
          <w:p w:rsidR="00707C72" w:rsidRDefault="005F3895" w:rsidP="00E82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360" w:lineRule="auto"/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  <w:t>- SEO and SMO</w:t>
            </w:r>
          </w:p>
          <w:p w:rsidR="00707C72" w:rsidRDefault="0074287D" w:rsidP="00E82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360" w:lineRule="auto"/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C87465A" wp14:editId="4A1592D0">
                  <wp:extent cx="1913255" cy="9842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255" cy="9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F3895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  <w:t>- Photoshop</w:t>
            </w:r>
          </w:p>
          <w:p w:rsidR="00707C72" w:rsidRDefault="0074287D" w:rsidP="00E82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360" w:lineRule="auto"/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EBBFD5E" wp14:editId="048D36D6">
                  <wp:extent cx="1913255" cy="98425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255" cy="9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F3895"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  <w:t>- Stock market</w:t>
            </w:r>
          </w:p>
          <w:p w:rsidR="00707C72" w:rsidRDefault="0074287D" w:rsidP="00E823DD">
            <w:pPr>
              <w:pBdr>
                <w:left w:val="nil"/>
                <w:bottom w:val="nil"/>
                <w:right w:val="nil"/>
                <w:between w:val="nil"/>
              </w:pBdr>
              <w:spacing w:before="200" w:line="360" w:lineRule="auto"/>
              <w:rPr>
                <w:rFonts w:ascii="Century Gothic" w:eastAsia="Century Gothic" w:hAnsi="Century Gothic" w:cs="Century Gothic"/>
                <w:color w:val="343434"/>
                <w:sz w:val="16"/>
                <w:szCs w:val="16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C313A5D" wp14:editId="2798D0FC">
                  <wp:extent cx="1913255" cy="79375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255" cy="7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07C72" w:rsidRDefault="00707C72">
      <w:pPr>
        <w:rPr>
          <w:rFonts w:ascii="Century Gothic" w:eastAsia="Century Gothic" w:hAnsi="Century Gothic" w:cs="Century Gothic"/>
          <w:color w:val="343434"/>
          <w:sz w:val="16"/>
          <w:szCs w:val="16"/>
          <w:u w:val="single"/>
        </w:rPr>
      </w:pPr>
    </w:p>
    <w:p w:rsidR="00707C72" w:rsidRDefault="00707C72">
      <w:pPr>
        <w:rPr>
          <w:rFonts w:ascii="Century Gothic" w:eastAsia="Century Gothic" w:hAnsi="Century Gothic" w:cs="Century Gothic"/>
          <w:color w:val="343434"/>
          <w:sz w:val="16"/>
          <w:szCs w:val="16"/>
          <w:u w:val="single"/>
        </w:rPr>
      </w:pPr>
    </w:p>
    <w:sectPr w:rsidR="00707C72">
      <w:pgSz w:w="12240" w:h="15840"/>
      <w:pgMar w:top="500" w:right="500" w:bottom="500" w:left="5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0A06A0"/>
    <w:multiLevelType w:val="multilevel"/>
    <w:tmpl w:val="9A1A563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5A401945"/>
    <w:multiLevelType w:val="multilevel"/>
    <w:tmpl w:val="26828E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5DB82306"/>
    <w:multiLevelType w:val="multilevel"/>
    <w:tmpl w:val="9A1A563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63057FFB"/>
    <w:multiLevelType w:val="multilevel"/>
    <w:tmpl w:val="0E82F7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66A35113"/>
    <w:multiLevelType w:val="multilevel"/>
    <w:tmpl w:val="F7B0D108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6C777139"/>
    <w:multiLevelType w:val="multilevel"/>
    <w:tmpl w:val="BFF805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72531821"/>
    <w:multiLevelType w:val="multilevel"/>
    <w:tmpl w:val="AFAA7D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5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C72"/>
    <w:rsid w:val="00095B77"/>
    <w:rsid w:val="000B6EDC"/>
    <w:rsid w:val="00126E69"/>
    <w:rsid w:val="00133721"/>
    <w:rsid w:val="0016753A"/>
    <w:rsid w:val="00170BB8"/>
    <w:rsid w:val="00170F80"/>
    <w:rsid w:val="00173C52"/>
    <w:rsid w:val="0018056A"/>
    <w:rsid w:val="001A5769"/>
    <w:rsid w:val="001C3661"/>
    <w:rsid w:val="001F62BD"/>
    <w:rsid w:val="00231671"/>
    <w:rsid w:val="00235396"/>
    <w:rsid w:val="00293008"/>
    <w:rsid w:val="0029784B"/>
    <w:rsid w:val="002C0A36"/>
    <w:rsid w:val="002C1BFC"/>
    <w:rsid w:val="002C4E0A"/>
    <w:rsid w:val="002F10CF"/>
    <w:rsid w:val="00353B17"/>
    <w:rsid w:val="0035587F"/>
    <w:rsid w:val="003A0E97"/>
    <w:rsid w:val="003E51BA"/>
    <w:rsid w:val="004076F1"/>
    <w:rsid w:val="00423534"/>
    <w:rsid w:val="00432358"/>
    <w:rsid w:val="00464437"/>
    <w:rsid w:val="00467D8D"/>
    <w:rsid w:val="00480D48"/>
    <w:rsid w:val="00486163"/>
    <w:rsid w:val="00486434"/>
    <w:rsid w:val="004979B8"/>
    <w:rsid w:val="004A2193"/>
    <w:rsid w:val="0050262A"/>
    <w:rsid w:val="0050483A"/>
    <w:rsid w:val="005B24D7"/>
    <w:rsid w:val="005B7FD0"/>
    <w:rsid w:val="005D6892"/>
    <w:rsid w:val="005E27DA"/>
    <w:rsid w:val="005F3895"/>
    <w:rsid w:val="00602BDF"/>
    <w:rsid w:val="00604488"/>
    <w:rsid w:val="0064381D"/>
    <w:rsid w:val="00667B46"/>
    <w:rsid w:val="00675703"/>
    <w:rsid w:val="00693F6E"/>
    <w:rsid w:val="006B03D7"/>
    <w:rsid w:val="006B0BEF"/>
    <w:rsid w:val="006C3A9A"/>
    <w:rsid w:val="00700692"/>
    <w:rsid w:val="00707C72"/>
    <w:rsid w:val="007175F0"/>
    <w:rsid w:val="00724AC0"/>
    <w:rsid w:val="00731657"/>
    <w:rsid w:val="0074287D"/>
    <w:rsid w:val="00784BD3"/>
    <w:rsid w:val="007A0057"/>
    <w:rsid w:val="007A0381"/>
    <w:rsid w:val="007A75A0"/>
    <w:rsid w:val="007A7E3F"/>
    <w:rsid w:val="007C1976"/>
    <w:rsid w:val="007C1B3B"/>
    <w:rsid w:val="007E3722"/>
    <w:rsid w:val="008651AF"/>
    <w:rsid w:val="008D31A9"/>
    <w:rsid w:val="008E4ECF"/>
    <w:rsid w:val="0093208F"/>
    <w:rsid w:val="00942A1C"/>
    <w:rsid w:val="009E5298"/>
    <w:rsid w:val="00A072BA"/>
    <w:rsid w:val="00A16389"/>
    <w:rsid w:val="00A66840"/>
    <w:rsid w:val="00A86149"/>
    <w:rsid w:val="00AA35A8"/>
    <w:rsid w:val="00AC5CAD"/>
    <w:rsid w:val="00AF3B4A"/>
    <w:rsid w:val="00B00489"/>
    <w:rsid w:val="00B24A29"/>
    <w:rsid w:val="00B44F58"/>
    <w:rsid w:val="00BC0483"/>
    <w:rsid w:val="00BD7F9F"/>
    <w:rsid w:val="00BE7745"/>
    <w:rsid w:val="00C0430C"/>
    <w:rsid w:val="00C346FE"/>
    <w:rsid w:val="00C46D44"/>
    <w:rsid w:val="00CC3CDF"/>
    <w:rsid w:val="00D03375"/>
    <w:rsid w:val="00D102DE"/>
    <w:rsid w:val="00D152C8"/>
    <w:rsid w:val="00D16397"/>
    <w:rsid w:val="00D619ED"/>
    <w:rsid w:val="00DC2E13"/>
    <w:rsid w:val="00DC59DD"/>
    <w:rsid w:val="00DD1565"/>
    <w:rsid w:val="00E0476A"/>
    <w:rsid w:val="00E3221C"/>
    <w:rsid w:val="00E3381A"/>
    <w:rsid w:val="00E37275"/>
    <w:rsid w:val="00E7121F"/>
    <w:rsid w:val="00E823DD"/>
    <w:rsid w:val="00E844D0"/>
    <w:rsid w:val="00EA21C4"/>
    <w:rsid w:val="00EC350F"/>
    <w:rsid w:val="00EF594E"/>
    <w:rsid w:val="00F25BF9"/>
    <w:rsid w:val="00F51A8B"/>
    <w:rsid w:val="00F826C8"/>
    <w:rsid w:val="00F91AEE"/>
    <w:rsid w:val="00FC3D2B"/>
    <w:rsid w:val="00FD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EB071F7-76A4-4DE8-BEAB-64722558E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430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rsid w:val="00683460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683460"/>
  </w:style>
  <w:style w:type="paragraph" w:customStyle="1" w:styleId="divdocument">
    <w:name w:val="div_document"/>
    <w:basedOn w:val="Normal"/>
    <w:rsid w:val="00683460"/>
    <w:pPr>
      <w:spacing w:line="360" w:lineRule="atLeast"/>
    </w:pPr>
    <w:rPr>
      <w:color w:val="343434"/>
    </w:rPr>
  </w:style>
  <w:style w:type="paragraph" w:customStyle="1" w:styleId="div">
    <w:name w:val="div"/>
    <w:basedOn w:val="Normal"/>
    <w:rsid w:val="00683460"/>
  </w:style>
  <w:style w:type="paragraph" w:customStyle="1" w:styleId="divdocumentfirstsection">
    <w:name w:val="div_document_firstsection"/>
    <w:basedOn w:val="Normal"/>
    <w:rsid w:val="00683460"/>
  </w:style>
  <w:style w:type="paragraph" w:customStyle="1" w:styleId="divdocumentdivfirstparagraph">
    <w:name w:val="div_document_div_firstparagraph"/>
    <w:basedOn w:val="Normal"/>
    <w:rsid w:val="00683460"/>
  </w:style>
  <w:style w:type="paragraph" w:customStyle="1" w:styleId="divdocumentname">
    <w:name w:val="div_document_name"/>
    <w:basedOn w:val="Normal"/>
    <w:rsid w:val="00683460"/>
    <w:pPr>
      <w:spacing w:line="720" w:lineRule="atLeast"/>
    </w:pPr>
    <w:rPr>
      <w:b/>
      <w:bCs/>
      <w:color w:val="39C3B1"/>
      <w:sz w:val="72"/>
      <w:szCs w:val="72"/>
    </w:rPr>
  </w:style>
  <w:style w:type="character" w:customStyle="1" w:styleId="span">
    <w:name w:val="span"/>
    <w:basedOn w:val="DefaultParagraphFont"/>
    <w:rsid w:val="00683460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DefaultParagraphFont"/>
    <w:rsid w:val="00683460"/>
  </w:style>
  <w:style w:type="paragraph" w:customStyle="1" w:styleId="divdocumentresumeTitle">
    <w:name w:val="div_document_resumeTitle"/>
    <w:basedOn w:val="Normal"/>
    <w:rsid w:val="00683460"/>
    <w:pPr>
      <w:pBdr>
        <w:top w:val="none" w:sz="0" w:space="10" w:color="auto"/>
      </w:pBdr>
    </w:pPr>
  </w:style>
  <w:style w:type="paragraph" w:customStyle="1" w:styleId="summary">
    <w:name w:val="summary"/>
    <w:basedOn w:val="Normal"/>
    <w:rsid w:val="00683460"/>
  </w:style>
  <w:style w:type="paragraph" w:customStyle="1" w:styleId="divdocumentsummaryparagraphsinglecolumn">
    <w:name w:val="div_document_summary_paragraph_singlecolumn"/>
    <w:basedOn w:val="Normal"/>
    <w:rsid w:val="00683460"/>
  </w:style>
  <w:style w:type="paragraph" w:customStyle="1" w:styleId="p">
    <w:name w:val="p"/>
    <w:basedOn w:val="Normal"/>
    <w:rsid w:val="00683460"/>
  </w:style>
  <w:style w:type="character" w:customStyle="1" w:styleId="u">
    <w:name w:val="u"/>
    <w:basedOn w:val="DefaultParagraphFont"/>
    <w:rsid w:val="00683460"/>
    <w:rPr>
      <w:bdr w:val="none" w:sz="0" w:space="0" w:color="auto"/>
      <w:vertAlign w:val="baseline"/>
    </w:rPr>
  </w:style>
  <w:style w:type="character" w:customStyle="1" w:styleId="divdocumentleft-box">
    <w:name w:val="div_document_left-box"/>
    <w:basedOn w:val="DefaultParagraphFont"/>
    <w:rsid w:val="00683460"/>
  </w:style>
  <w:style w:type="paragraph" w:customStyle="1" w:styleId="divdocumentleft-boxsectionnth-child1">
    <w:name w:val="div_document_left-box_section_nth-child(1)"/>
    <w:basedOn w:val="Normal"/>
    <w:rsid w:val="00683460"/>
  </w:style>
  <w:style w:type="character" w:customStyle="1" w:styleId="divdocumentsectioniconCell">
    <w:name w:val="div_document_section_iconCell"/>
    <w:basedOn w:val="DefaultParagraphFont"/>
    <w:rsid w:val="00683460"/>
  </w:style>
  <w:style w:type="character" w:customStyle="1" w:styleId="documentheadingIcon">
    <w:name w:val="document_headingIcon"/>
    <w:basedOn w:val="DefaultParagraphFont"/>
    <w:rsid w:val="00683460"/>
  </w:style>
  <w:style w:type="character" w:customStyle="1" w:styleId="divdocumentsectiontitleCell">
    <w:name w:val="div_document_section_titleCell"/>
    <w:basedOn w:val="DefaultParagraphFont"/>
    <w:rsid w:val="00683460"/>
  </w:style>
  <w:style w:type="character" w:customStyle="1" w:styleId="divdocumentdivheadingsectiontitle">
    <w:name w:val="div_document_div_heading_sectiontitle"/>
    <w:basedOn w:val="DefaultParagraphFont"/>
    <w:rsid w:val="00683460"/>
  </w:style>
  <w:style w:type="table" w:customStyle="1" w:styleId="divdocumentheading">
    <w:name w:val="div_document_heading"/>
    <w:basedOn w:val="TableNormal"/>
    <w:rsid w:val="00683460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ivdocumentleft-boxpaddedlinedate-content">
    <w:name w:val="div_document_left-box_paddedline_date-content"/>
    <w:basedOn w:val="DefaultParagraphFont"/>
    <w:rsid w:val="00683460"/>
    <w:rPr>
      <w:b/>
      <w:bCs/>
    </w:rPr>
  </w:style>
  <w:style w:type="character" w:customStyle="1" w:styleId="divdocumentjobdates">
    <w:name w:val="div_document_jobdates"/>
    <w:basedOn w:val="DefaultParagraphFont"/>
    <w:rsid w:val="00683460"/>
    <w:rPr>
      <w:sz w:val="22"/>
      <w:szCs w:val="22"/>
    </w:rPr>
  </w:style>
  <w:style w:type="character" w:customStyle="1" w:styleId="divdocumentleft-boxdatetablepindcell">
    <w:name w:val="div_document_left-box_datetable_pindcell"/>
    <w:basedOn w:val="DefaultParagraphFont"/>
    <w:rsid w:val="00683460"/>
  </w:style>
  <w:style w:type="character" w:customStyle="1" w:styleId="divdocumentleft-boxdatetablesinglecolumn">
    <w:name w:val="div_document_left-box_datetable_singlecolumn"/>
    <w:basedOn w:val="DefaultParagraphFont"/>
    <w:rsid w:val="00683460"/>
    <w:rPr>
      <w:b w:val="0"/>
      <w:bCs w:val="0"/>
    </w:rPr>
  </w:style>
  <w:style w:type="paragraph" w:customStyle="1" w:styleId="divdocumentpaddedline">
    <w:name w:val="div_document_paddedline"/>
    <w:basedOn w:val="Normal"/>
    <w:rsid w:val="00683460"/>
  </w:style>
  <w:style w:type="character" w:customStyle="1" w:styleId="divdocumenttxtBold">
    <w:name w:val="div_document_txtBold"/>
    <w:basedOn w:val="DefaultParagraphFont"/>
    <w:rsid w:val="00683460"/>
    <w:rPr>
      <w:b/>
      <w:bCs/>
    </w:rPr>
  </w:style>
  <w:style w:type="paragraph" w:customStyle="1" w:styleId="divdocumenttxtItl">
    <w:name w:val="div_document_txtItl"/>
    <w:basedOn w:val="Normal"/>
    <w:rsid w:val="00683460"/>
    <w:rPr>
      <w:i/>
      <w:iCs/>
    </w:rPr>
  </w:style>
  <w:style w:type="table" w:customStyle="1" w:styleId="divdocumentleft-boxdatetable">
    <w:name w:val="div_document_left-box_datetable"/>
    <w:basedOn w:val="TableNormal"/>
    <w:rsid w:val="00683460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txtBoldParagraph">
    <w:name w:val="div_document_txtBold Paragraph"/>
    <w:basedOn w:val="Normal"/>
    <w:rsid w:val="00683460"/>
    <w:rPr>
      <w:b/>
      <w:bCs/>
    </w:rPr>
  </w:style>
  <w:style w:type="character" w:customStyle="1" w:styleId="documentdegree">
    <w:name w:val="document_degree"/>
    <w:basedOn w:val="DefaultParagraphFont"/>
    <w:rsid w:val="00683460"/>
    <w:rPr>
      <w:sz w:val="28"/>
      <w:szCs w:val="28"/>
    </w:rPr>
  </w:style>
  <w:style w:type="character" w:customStyle="1" w:styleId="documentprogramline">
    <w:name w:val="document_programline"/>
    <w:basedOn w:val="DefaultParagraphFont"/>
    <w:rsid w:val="00683460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sid w:val="00683460"/>
    <w:rPr>
      <w:i/>
      <w:iCs/>
    </w:rPr>
  </w:style>
  <w:style w:type="paragraph" w:customStyle="1" w:styleId="divdocumentleft-boxparagraphsinglecolumn">
    <w:name w:val="div_document_left-box_paragraph_singlecolumn"/>
    <w:basedOn w:val="Normal"/>
    <w:rsid w:val="00683460"/>
  </w:style>
  <w:style w:type="character" w:customStyle="1" w:styleId="Strong1">
    <w:name w:val="Strong1"/>
    <w:basedOn w:val="DefaultParagraphFont"/>
    <w:rsid w:val="00683460"/>
    <w:rPr>
      <w:bdr w:val="none" w:sz="0" w:space="0" w:color="auto"/>
      <w:vertAlign w:val="baseline"/>
    </w:rPr>
  </w:style>
  <w:style w:type="character" w:customStyle="1" w:styleId="emptymiddlecell">
    <w:name w:val="emptymiddlecell"/>
    <w:basedOn w:val="DefaultParagraphFont"/>
    <w:rsid w:val="00683460"/>
  </w:style>
  <w:style w:type="paragraph" w:customStyle="1" w:styleId="emptymiddlecellParagraph">
    <w:name w:val="emptymiddlecell Paragraph"/>
    <w:basedOn w:val="Normal"/>
    <w:rsid w:val="00683460"/>
  </w:style>
  <w:style w:type="character" w:customStyle="1" w:styleId="divdocumentright-box">
    <w:name w:val="div_document_right-box"/>
    <w:basedOn w:val="DefaultParagraphFont"/>
    <w:rsid w:val="00683460"/>
    <w:rPr>
      <w:spacing w:val="4"/>
    </w:rPr>
  </w:style>
  <w:style w:type="paragraph" w:customStyle="1" w:styleId="divdocumentright-boxparagraph">
    <w:name w:val="div_document_right-box_paragraph"/>
    <w:basedOn w:val="Normal"/>
    <w:rsid w:val="00683460"/>
  </w:style>
  <w:style w:type="paragraph" w:customStyle="1" w:styleId="divdocumentright-boxSECTIONCNTCparagraphsinglecolumn">
    <w:name w:val="div_document_right-box_SECTION_CNTC_paragraph_singlecolumn"/>
    <w:basedOn w:val="Normal"/>
    <w:rsid w:val="00683460"/>
  </w:style>
  <w:style w:type="paragraph" w:customStyle="1" w:styleId="divdocumentword-breakParagraph">
    <w:name w:val="div_document_word-break Paragraph"/>
    <w:basedOn w:val="Normal"/>
    <w:rsid w:val="00683460"/>
  </w:style>
  <w:style w:type="paragraph" w:customStyle="1" w:styleId="divdocumentmt5">
    <w:name w:val="div_document_mt5"/>
    <w:basedOn w:val="Normal"/>
    <w:rsid w:val="00683460"/>
  </w:style>
  <w:style w:type="paragraph" w:customStyle="1" w:styleId="divdocumentrtngSecdivparagraph">
    <w:name w:val="div_document_rtngSec_div_paragraph"/>
    <w:basedOn w:val="Normal"/>
    <w:rsid w:val="00683460"/>
  </w:style>
  <w:style w:type="paragraph" w:customStyle="1" w:styleId="ratvcontainer">
    <w:name w:val="ratvcontainer"/>
    <w:basedOn w:val="Normal"/>
    <w:rsid w:val="00683460"/>
    <w:pPr>
      <w:spacing w:line="280" w:lineRule="atLeast"/>
    </w:pPr>
  </w:style>
  <w:style w:type="table" w:customStyle="1" w:styleId="divdocumentparentContainer">
    <w:name w:val="div_document_parentContainer"/>
    <w:basedOn w:val="TableNormal"/>
    <w:rsid w:val="00683460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rsid w:val="0068346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name w:val="a0"/>
    <w:basedOn w:val="TableNormal"/>
    <w:rsid w:val="00683460"/>
    <w:tblPr>
      <w:tblStyleRowBandSize w:val="1"/>
      <w:tblStyleColBandSize w:val="1"/>
      <w:tblInd w:w="0" w:type="dxa"/>
      <w:tblCellMar>
        <w:top w:w="0" w:type="dxa"/>
        <w:left w:w="0" w:type="dxa"/>
        <w:bottom w:w="60" w:type="dxa"/>
        <w:right w:w="0" w:type="dxa"/>
      </w:tblCellMar>
    </w:tblPr>
  </w:style>
  <w:style w:type="table" w:customStyle="1" w:styleId="a1">
    <w:name w:val="a1"/>
    <w:basedOn w:val="TableNormal"/>
    <w:rsid w:val="0068346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name w:val="a2"/>
    <w:basedOn w:val="TableNormal"/>
    <w:rsid w:val="0068346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name w:val="a3"/>
    <w:basedOn w:val="TableNormal"/>
    <w:rsid w:val="00683460"/>
    <w:tblPr>
      <w:tblStyleRowBandSize w:val="1"/>
      <w:tblStyleColBandSize w:val="1"/>
      <w:tblInd w:w="0" w:type="dxa"/>
      <w:tblCellMar>
        <w:top w:w="0" w:type="dxa"/>
        <w:left w:w="0" w:type="dxa"/>
        <w:bottom w:w="60" w:type="dxa"/>
        <w:right w:w="0" w:type="dxa"/>
      </w:tblCellMar>
    </w:tblPr>
  </w:style>
  <w:style w:type="table" w:customStyle="1" w:styleId="a4">
    <w:name w:val="a4"/>
    <w:basedOn w:val="TableNormal"/>
    <w:rsid w:val="0068346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name w:val="a5"/>
    <w:basedOn w:val="TableNormal"/>
    <w:rsid w:val="0068346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name w:val="a6"/>
    <w:basedOn w:val="TableNormal"/>
    <w:rsid w:val="0068346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name w:val="a7"/>
    <w:basedOn w:val="TableNormal"/>
    <w:rsid w:val="00683460"/>
    <w:tblPr>
      <w:tblStyleRowBandSize w:val="1"/>
      <w:tblStyleColBandSize w:val="1"/>
      <w:tblInd w:w="0" w:type="dxa"/>
      <w:tblCellMar>
        <w:top w:w="0" w:type="dxa"/>
        <w:left w:w="0" w:type="dxa"/>
        <w:bottom w:w="60" w:type="dxa"/>
        <w:right w:w="0" w:type="dxa"/>
      </w:tblCellMar>
    </w:tblPr>
  </w:style>
  <w:style w:type="table" w:customStyle="1" w:styleId="a8">
    <w:name w:val="a8"/>
    <w:basedOn w:val="TableNormal"/>
    <w:rsid w:val="00683460"/>
    <w:tblPr>
      <w:tblStyleRowBandSize w:val="1"/>
      <w:tblStyleColBandSize w:val="1"/>
      <w:tblInd w:w="0" w:type="dxa"/>
      <w:tblCellMar>
        <w:top w:w="0" w:type="dxa"/>
        <w:left w:w="0" w:type="dxa"/>
        <w:bottom w:w="60" w:type="dxa"/>
        <w:right w:w="0" w:type="dxa"/>
      </w:tblCellMar>
    </w:tblPr>
  </w:style>
  <w:style w:type="table" w:customStyle="1" w:styleId="a9">
    <w:name w:val="a9"/>
    <w:basedOn w:val="TableNormal"/>
    <w:rsid w:val="00683460"/>
    <w:tblPr>
      <w:tblStyleRowBandSize w:val="1"/>
      <w:tblStyleColBandSize w:val="1"/>
      <w:tblInd w:w="0" w:type="dxa"/>
      <w:tblCellMar>
        <w:top w:w="0" w:type="dxa"/>
        <w:left w:w="0" w:type="dxa"/>
        <w:bottom w:w="60" w:type="dxa"/>
        <w:right w:w="0" w:type="dxa"/>
      </w:tblCellMar>
    </w:tblPr>
  </w:style>
  <w:style w:type="table" w:customStyle="1" w:styleId="aa">
    <w:name w:val="aa"/>
    <w:basedOn w:val="TableNormal"/>
    <w:rsid w:val="00683460"/>
    <w:tblPr>
      <w:tblStyleRowBandSize w:val="1"/>
      <w:tblStyleColBandSize w:val="1"/>
      <w:tblInd w:w="0" w:type="dxa"/>
      <w:tblCellMar>
        <w:top w:w="0" w:type="dxa"/>
        <w:left w:w="0" w:type="dxa"/>
        <w:bottom w:w="6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1F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F0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A710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50CB5"/>
    <w:pPr>
      <w:ind w:left="720"/>
      <w:contextualSpacing/>
    </w:p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6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6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6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6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6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6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6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6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6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6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6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6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6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6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6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6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6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sagorvns.github.io/cv/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hfI4CxstC6Ac+EJBUILm7Fy9/g==">CgMxLjAyCGguZ2pkZ3hzMgloLjMwajB6bGw4AHIhMXJBczRCOWJsTEVtS2FDc002UWZ5V0JBTmJHUHUyNUUy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1021</Words>
  <Characters>5825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Sagor Chakraborty</dc:creator>
  <cp:lastModifiedBy>dell</cp:lastModifiedBy>
  <cp:revision>89</cp:revision>
  <cp:lastPrinted>2025-05-10T11:37:00Z</cp:lastPrinted>
  <dcterms:created xsi:type="dcterms:W3CDTF">2025-05-10T08:29:00Z</dcterms:created>
  <dcterms:modified xsi:type="dcterms:W3CDTF">2025-05-10T11:37:00Z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zEAAAB+LCAAAAAAABAAVm7dyq1AURT+IgiBEKF5BzjnTkTOIHL7+4fGMK8tG956z91oeG/9SBIlCCMR/MYKkWRxBCAoiPzDGECgE8dsZoAxXOoDqfN0DCqYPfHZWBq4YvIlzVcZekw1G68N5fMqRrK0x0H3tUP6KiBpmUsvdTWpz2CNL0VGDmOCHZi3qjjpbxCBgxCc113H8oHPSYLfeem0xV3J8rhvDIuBP23aev+hzG/ER7H/eNZS86JVR1HJ</vt:lpwstr>
  </property>
  <property fmtid="{D5CDD505-2E9C-101B-9397-08002B2CF9AE}" pid="3" name="x1ye=1">
    <vt:lpwstr>umPhwBYIz1HxzfDXcuw/XaFLEBwHyNBMqK6iTePwtAwLEknUD/jkQ8ROrxLDivxh7IMcuZ1D+wr+Tv76DFJfc4gdJNZhKiWlfR4tgFa5blV6QqxKd+aE2l2m+rNUPDNBDjVQjz0P2vuN580cyw+ZjEBtM0ycYU+Q+rRqcUHsC8fzBNuKUQoPSEFOYEWXolWmO2IDOOvDs9NBc80QoHOIs4xQUoovlXKtnMeEvmnaovx7eGfyJH2NhAbhjyhPkBx</vt:lpwstr>
  </property>
  <property fmtid="{D5CDD505-2E9C-101B-9397-08002B2CF9AE}" pid="4" name="x1ye=10">
    <vt:lpwstr>kOWrzbNZWCbi+eH7tEMdvjBOvUSKVyvOlY/VDpJFPHqj+/Ur08zabHtHROmxWa09wYkiQQEAt3f8otb1pYPfqstsrlY9Ebq+jlu5rW8QekI4fzh9+GwKQWExNxSoFjiKNG5/RoWisaqVdiWU5F/bbSW6rPGOzguk30XZ28PJrugTteXI2g09e/PFgK1ZRG69hmz/zBe1EgZp8o6aUOJWYH3Ewx42hs5DY2yj6sMg8pfZp36qUBUJblTACnVbKcG</vt:lpwstr>
  </property>
  <property fmtid="{D5CDD505-2E9C-101B-9397-08002B2CF9AE}" pid="5" name="x1ye=11">
    <vt:lpwstr>+IhrB+1vznVpS46ixzdUvDLfOu7bDLGc+dstiRlHLFcb3Q+5CIBPAJqy8qEOLmYI3ZB5K3DwmJNUCOtWdhsewIA/g4Y2EeiDG6pdoG78wEsJ3g+tlv73+vaWABtnTkpjLIFs5ifiuZg1hdguvnNFoOJ1fOygDTYVer7PdUQJIiLHlJ0ihVa+AEkbAb5xlAcxlQ+2WsSvCGVeaYA7vTsL4uPsoKUM5rHVDLL00qfMYedFfgIe/9W4k9mvb5QSjGr</vt:lpwstr>
  </property>
  <property fmtid="{D5CDD505-2E9C-101B-9397-08002B2CF9AE}" pid="6" name="x1ye=12">
    <vt:lpwstr>nyTa3poAIIN6q9wh1G8mOR8/qE1Lan9q+ym0aW0ScGSAjqpnuaY0iIiqMHgpEtlj8WAYUCVFPUuKhHhJl/h8xUv+yTR/Q6gdfstrsqHgLrkvmBC8dyKehzftERUjxQicjh3EfHOM4ri12IK+o3xgsuV7WVCDEBsXBwEkxZViPdjPo52KKC2kNmSUfH1PzkOT5wGYstO1Ktw+z50BlHhW/ZU2rSZoMQtZIH8uhYJo9P3JAEDykxWj275jf3QRFk1</vt:lpwstr>
  </property>
  <property fmtid="{D5CDD505-2E9C-101B-9397-08002B2CF9AE}" pid="7" name="x1ye=13">
    <vt:lpwstr>bEZhp9niceUeqlUHY7NIAsqvtXpFNjVcKvL239HmBZI99ANs46A2+iqXztTSxhIk1I50sEV14ZJ5VUvcPHR+NO7qLMta96nJZ5g3qpYt9nTX8Vep3NX7Z1kBT58kYV5slCHDCDtPr2SaEKCr04wqMQQIsYI+bxZhbyzdhlDmRPrQH/hSPY5BYuXuJWvYHGiSyg+YVN+Qvb3GPsgzmkH5BceqbkGIwcpkzGNvZbbeLSoqYDhjs6B4qPyrCbM22so</vt:lpwstr>
  </property>
  <property fmtid="{D5CDD505-2E9C-101B-9397-08002B2CF9AE}" pid="8" name="x1ye=14">
    <vt:lpwstr>FtYAVIBUldjvgxqI/Myg/PPH4rOyG5M/oojSVB+onaJDx1m6mpFYN28hn/Uoa825edh1DZam67DjB1LuaogzLXdz83Qb4tJitlrPbQVkClMJ0fNn2xpEpj7EaFL2J+uR9V10gzoLCEYW2XYPxFmjVByw4wwepLlmVSIX7CBXrY3NI3poD1yyRJoPm0LSCcNNmbgp3M3BWAg6/XM9H6C/R410r04Z0nXiaW7sevFvxoM4J7cfrMxNfhvI1ZEXKRE</vt:lpwstr>
  </property>
  <property fmtid="{D5CDD505-2E9C-101B-9397-08002B2CF9AE}" pid="9" name="x1ye=15">
    <vt:lpwstr>4GeBmseR7qeDP8bONBPr5y3t+rtxPfw9wJERtScq6mZYFCzZhE6ks06CiSU4Vixa9AxZvDG4d0AWn8ldGMC4VNvqvytjZRjiJ9j9p5Gs1KPbjaGFQQ6Df5IBADWOrG7fz8R/Ck5uOJFGs2cX/e4LGV9qjT6FIaouZ3/beJ9/nXF7DMqjmjc71JY7gPXMLlyWKxLh38ufbiABCnOPPcVYrpnn6A4LlaOy+cKAgTSjlj4njQQ3oCjtbDww1X1yvXi</vt:lpwstr>
  </property>
  <property fmtid="{D5CDD505-2E9C-101B-9397-08002B2CF9AE}" pid="10" name="x1ye=16">
    <vt:lpwstr>k2xBO/iWXVXFYnWEVj+vbMhJC1wriSl3IIh6zAcNZLhVHsaOPBVCL7u07/fAs9GJ3uvIwfw6mYV8mWSWZNBNnxTV7Sjg15HZIoqHXyCOadxKY+5jm55MR45Dl4zQrwHUxURB/AxlPaqJKeDZEcEi6Hu/2RZlS3Onu2ZhCyf+BnZ1WhGSKNOa9DFnImhblSd9Ic9uJfWUl/gXA1+OLUKGWhs5M5pKn9rYzZx0I1tnCzcREe9Ol0Qe4iX6M6nuxx0</vt:lpwstr>
  </property>
  <property fmtid="{D5CDD505-2E9C-101B-9397-08002B2CF9AE}" pid="11" name="x1ye=17">
    <vt:lpwstr>bg7LCb5HvC4et3w4kWfjD8uhWd4ImZvqh4ePMIXr9w+UPzmGA6N9e7l0fueIj080pVpTEwlMXTyWYbQOkMmBifGautK5k2XClYmQFcd26mkYnvePwjJnU9V1N5/7S8OXZzNLQivREFL9wKpjGQgimth3z4w9A3E5Cru4Ud39YpBAuEa00H9UVZICAixYj1BFPfyAIfjvlp4mV249Wki/Pe27zJ7IYNBeXrke7KPkGvb3cGBH2tCb34NOWVaI2XZ</vt:lpwstr>
  </property>
  <property fmtid="{D5CDD505-2E9C-101B-9397-08002B2CF9AE}" pid="12" name="x1ye=18">
    <vt:lpwstr>zhaqiVSWnyFjVtr+o81QNE9LdB4ZWlNHAYydrH+uGAlvrM/PanebzR3W4sFF2nqiC/WDirM8I4KnseNml3JdFYuoY4MPH1YdqZCBWpHtaZEroGeDP0w4xvuPCz45eQq4IMsGzgADQzpEiH9BpDQwNYFBqTprCV5D9mmU9bs8IFOoff/uKXQa5I0imhXHot2AuEheUuvCa6Odta86a8DzxpL3vOgtiRWlLCW64jzSo1EvFuHLwe1rslaTdIpFXsQ</vt:lpwstr>
  </property>
  <property fmtid="{D5CDD505-2E9C-101B-9397-08002B2CF9AE}" pid="13" name="x1ye=19">
    <vt:lpwstr>i+C6C81+776gVjSU543v6we4NyOe7cC2kRZyeoAqZLw1kQCaCmk6l/fMyXqNpehh06dA8spCGLDp/bhoBaO6SWB0XYrMwYy3U8g6nWK/9QQIYNAY0HQFKKY6IprDW7Ri1YUSPTwanV+B8DXYwXN6VUkxf6MSY0LECiLKhKCPZBN284g92CTtu03sd05nWg6mPpuPUl+WkpNf4Ja5QKU8BZ//oyitnAANh1S3RBr+342rlU/U6jKPYWjarmvOIUB</vt:lpwstr>
  </property>
  <property fmtid="{D5CDD505-2E9C-101B-9397-08002B2CF9AE}" pid="14" name="x1ye=2">
    <vt:lpwstr>euBOpW+On62FsCjEup4fOxmLRnoYweFmsW0mCgO3q7btCh2OKRVBXKi1T4nQ/Z8NLaj1t4VbGxuKvGMaP7czErkq7uQZqeAbKAqdd8wdGAhOWnGYMLElR8CwcWdz1Nvec6xEoDgFDXX+MOCWhi8B+2qp0w9wmiyNPvlqsuTIf21QJxVd+sWdQmqjPfkBI+GKhrvJz15yLq7cOFpzGEx0+cC7WtA1VFWaPgT837ShYlLcpNT9tdhbrV7E8xeQBxX</vt:lpwstr>
  </property>
  <property fmtid="{D5CDD505-2E9C-101B-9397-08002B2CF9AE}" pid="15" name="x1ye=20">
    <vt:lpwstr>U9JcieiltVLDXq+5EaMYA3XMlLcnzec+HrKEWh21XW5Fd8MqExi+DzUkYSNdvVNiBBX1sShOwBDaXO2FOE5kptksCCVRMUIeh5HJ3PU7+b9osU0BUSbNEhwSbGtHvHgwDENmf/HMExFODoOUsYC4Icx+1R11FLuwuLk729uFZQ83njVN81EqLSvvI1yiy9mCrSr0B8SN32Sh2y/j2HjuQt4mWufHxwXCz37biNB5F2SDaiZdsyi0XQcWslEaJKh</vt:lpwstr>
  </property>
  <property fmtid="{D5CDD505-2E9C-101B-9397-08002B2CF9AE}" pid="16" name="x1ye=21">
    <vt:lpwstr>MwIr9gmmF8VHDmYe9bA63CUajwTu+k7s6ImFpHD2J3kynPXZiXr+Yxqg2bfkVc2IexoNmx1WXBFVMJ5+z3h3qd6zhSKaDaxHGztShtN1NdfXlRwJoRx8PQ5/B8Xj6okk4TSsiTSmFn+Gd0M3UMC+4HQtGMAhcZSPPmkRVGZd0VJ7D0F6ZaJ4Vut9dVQxTAgiIfWeQFeDb4+dd7inYmfDTXtKTWV4lN9d3OiwqhPKnC8NXUQcYP5XjqmTdLJFAdn</vt:lpwstr>
  </property>
  <property fmtid="{D5CDD505-2E9C-101B-9397-08002B2CF9AE}" pid="17" name="x1ye=22">
    <vt:lpwstr>9OJAJJlnTlXDX4fPRQrb0/2LiiSiiFZpAw2j0mNWFBfdDwh3XH+XRC8vly3iqGAQlTj1ANtDxf77KKCpLYjU5jH3OUAASwuKDdlHyK2YLTceXRdJiLTqU3ioCvM0ivC/O7oc22T1xofgzcrHLfUkx3JvLW38ZpT4GKvAVoFxlEvEjPiaAK2CKZnLcqbweT0g8xcqGjzmwQ1sijuR2PyMkhQX1UfeG9etkTNfM1Ot73+AHz7SQSTjcMKwvMKCk3M</vt:lpwstr>
  </property>
  <property fmtid="{D5CDD505-2E9C-101B-9397-08002B2CF9AE}" pid="18" name="x1ye=23">
    <vt:lpwstr>HvmZ/ZycCIMEW/bMKaOEsmw9yEgw8TqzwCcmIwf6FlGr55/8nqDP9q+sVOMdkjS5Kd67KQ7MJh0bQ8J5+O8dsz8SXog1jZF7LifwepNnTl00VEtGKw+sxrXyviytu9Or34Iu3RhoYkwoqBKlxS+IDwSbLqv6RAJ2HyK+JZnTaZr6YC2nBdQRoh9YeHBqNH6Et/nOUoVUxMvASjOEznkRM1yHsvHt7pamckv6Q/ucsdfc9ZGY7lICpTmpTQ1z69y</vt:lpwstr>
  </property>
  <property fmtid="{D5CDD505-2E9C-101B-9397-08002B2CF9AE}" pid="19" name="x1ye=24">
    <vt:lpwstr>EJKDxZEilgwvnCsYwNva8WBN1ptjUmY6L6Zpz4/8w6l3FTMBLfktKEjHiuW9lbi7Qn8tkOxF2vDtMDCwzhBIEyIKENf+5mvfAG5TT0sh7GVdosVH4kV4sNPaGuyF2NLZhupdWFn5mF/MuReSuFzMHYS2JI0Oxn+xGGAfYwg4mCbLpaW5FCs+trzHGMY5vtMxjKpP1wB06YxIvzm4W9Lc3acCzffyN+Fxvs76WXAeVGVkb+wAbc68sfr7kKAEepO</vt:lpwstr>
  </property>
  <property fmtid="{D5CDD505-2E9C-101B-9397-08002B2CF9AE}" pid="20" name="x1ye=25">
    <vt:lpwstr>Dl3W5hOGp9CTOXUlYgW1YWHv/GepzwAPTsq7jt38ira3V3Xfgk/6KhBjLQmsS2SDN/Adi6m/5AxvTBW4RPdHw6wE8uUpQygMlc3+kyX8UUXLJAdpEpq5nZjM+qQNfPyhQht2dH9auGr1ke0F9ZUIGVE5R8WSZQARfcKJtWxPTfbUMHuCwlJ9XEtTGLAFawQDy2HOXj0Kj3DtZ5qUTLr/8urlxhmdAh78I/UbGtyy9n3pQIiqRPdKQ3mCrB4limo</vt:lpwstr>
  </property>
  <property fmtid="{D5CDD505-2E9C-101B-9397-08002B2CF9AE}" pid="21" name="x1ye=26">
    <vt:lpwstr>gaTv3zF+nILppuy7XoGqY6Ck3D+VD7Wmjk9sNVi04BFO4ABdGvhYLi+6V9rl9nJySWfAe0TDcfFnnukCyJZfV2rBsWjs8D7Vy0kywzbDbJdj14+TD7ySQcuBt20d1c1MUNe/vq/FXvR/qQ0ucQabDAAz8rWmeRMSA8paj6EuLVwxdi/CgRgzJThwcGOMX2QeuyV1r67O0UdDaze0+PnbcZduFSPfBxKDl6vF/Q+SVhESokDFZPBD+ls5Ed0SVuA</vt:lpwstr>
  </property>
  <property fmtid="{D5CDD505-2E9C-101B-9397-08002B2CF9AE}" pid="22" name="x1ye=27">
    <vt:lpwstr>ef0G80Ogdt9WYyRrB1qRkDt530Xza/OuUKB7nLk8UUSdq0wlXkGVyQ9yWtWLqAaqbozhm4FjdSZrg3ZoLWvQ1y8ToP9NNN9PSH9WaX+q4f62Ma8h37IUPan3C8c8CO3W87750wAdQoZrG3tgJB8XNuqxk1HnwkbfRhI5uVAbheSRQgoVG4d4ss1wGNYzjhJ328DdMYVuuB+a8frBnWTZeeweL628zX4xJlKGshoe1w9by1xEwgFAd8DRdZ+N9zH</vt:lpwstr>
  </property>
  <property fmtid="{D5CDD505-2E9C-101B-9397-08002B2CF9AE}" pid="23" name="x1ye=28">
    <vt:lpwstr>gJEFfvyiIegP08kyugFdZR/V4a1oIYbxB6WeMkWPB4XAsJnTmR8r/bu7/Xy351SD3gPdNbuFU7QU/DjVX5gnIVlYSPe5ft/Af24042Gr5Z61KJQnQVzR2Gux9+x2+Nz3r1d18GsfWEBhih1/RBYtJ0jIskFIJsPblE8f+TMoNLv/OSG1F6v51UHytvsrCL9p1wim3SEjGT9SP/0e1bPpMpKvabxQoB/4N/Yoe2Gh0XZ0AlU29OvKVXRJciFeyXw</vt:lpwstr>
  </property>
  <property fmtid="{D5CDD505-2E9C-101B-9397-08002B2CF9AE}" pid="24" name="x1ye=29">
    <vt:lpwstr>tLo+qZgh3v4eHAw9wztLGOGzLOqni+WhZ2xk/uU+t13njhmTia5SfOuGZJEYjX/fmXj4lIu39Einze2Ut+aUy1Ui/xbTsaRT8fQbhihVCrtyw8O3V3PpsAaNmG0lxJwd2gwnp8CljKQuD6Zb3q58kpGpAY+3MJQoJX3c8kSDZP4I2ULsXVISZo4MWdKJZtSS20bBz/DLBVDqn5WhvymfCFXKf5rIrpy+iXq+GEaAQ6fi9fsD8YATGvaeneqtMty</vt:lpwstr>
  </property>
  <property fmtid="{D5CDD505-2E9C-101B-9397-08002B2CF9AE}" pid="25" name="x1ye=3">
    <vt:lpwstr>4c+A9gFdLDtjnI7xuY5m/vthZwXjOX9Gx8LkiX9wz8DqZjV2EljFVOUP6WrEfSfOInkR1QVWz5OawfYB3BmG5Bqv1iEkgJZ55NRB98UsSwL9xeWaiVa+2ACV2v47Bp4MsETdRB0U8ft5A6x/jb1YJlliFX7mpmaocc6lUnh8k7KmQNQawKE3y1bs/yxxVOIZjYC+T0moyOaoTPISKHzRz904EgD4lSqXvSMr7yI4Vaet6wdEV4uc9IXD2hg011c</vt:lpwstr>
  </property>
  <property fmtid="{D5CDD505-2E9C-101B-9397-08002B2CF9AE}" pid="26" name="x1ye=30">
    <vt:lpwstr>T912L4JY4yc0qGwJFcoKz9VzQNwQX8ddFFRRNQgi9mDUMlVq9aLySxoJCXdmOAMMedFHwWxmDg/SafrshCMZPbvqBqKZ0FzywU7KNZ0Zrnlu++G/WASr9gu6NZvZjYF5peRtPAWaAqVrsBzG/ejn07nlcghqFix9c1mEceqgs3TU0dTWqtwIJoBJaxnwHx+CQ+HKAuDNweYsM9OSy4S6WkfvdF9F0K67Q4JVszWC9Gx810MEaB9pU4qWMLULU8K</vt:lpwstr>
  </property>
  <property fmtid="{D5CDD505-2E9C-101B-9397-08002B2CF9AE}" pid="27" name="x1ye=31">
    <vt:lpwstr>ZbY3R32YWyubb+CdJv80ilF7wm9suM5BpHKFjSVFicBVTMvmfmfHKB89WxvqURdMg7cc0khYDnpiqnlqLTcufTU7ne/q6XOU+fCy/eqjaz8Ii8szz5O+WzCA2Yg6qUA+QGOnkNQk7iTFCuvkZdhiMpt8FbUlm6JGRHXIaL+TmRH8mx3tG2Z7hD/gl322BBNzeu3vqNy2keyGm3h3THeIaL5Z+1bohccyjcsx0pXBcZe4Jw8BPU7ac/HDpyfiAgH</vt:lpwstr>
  </property>
  <property fmtid="{D5CDD505-2E9C-101B-9397-08002B2CF9AE}" pid="28" name="x1ye=32">
    <vt:lpwstr>X5Rvb4FAZAI+Px+GY4uBPpAPXSIjxt8G8EEX93jvVJLttkmi3PbdjiSAx8oODSwArGv54bTX11WdH4Zk5QPS8ZerbjMYRRRpqynZ/lLc8VL98ngsxSzuvFZ1cmUwPqVCxeHtRhftfGE9oGbaGCMeg2j+jkzgtn81PixySZoLLKVtG1rHcRearr1JMv2eWQ4yMqx9yW7viuXRXChSgfnX0Kc3Q5lGA+C9gzrlGrRyMK2FrPkv81yKx/xkQjIWoJH</vt:lpwstr>
  </property>
  <property fmtid="{D5CDD505-2E9C-101B-9397-08002B2CF9AE}" pid="29" name="x1ye=33">
    <vt:lpwstr>Y93eploNzd87akl7MzHYBEV8QNO85Cn5ugFoeSISTTftAWI0uhWq/TIqQKYhAhdafCSR4Kl7ZJ7aTAro9/mEqoxoBRQ+vtKe4jKCWsMIIOs8b7fOzrZnHU//sXrp+CJNjoJ/D6LzfRQHnlUe0JPRscPYyxM8iifizkCRNgs3P7Y1qRr69QeRf1BCMl6ms30YEVg/pc+Jexdm2cWQSRazT8DbVd7GXPJ+KsL99NS2pSmtzUzJl5n7XVH87IvO6dh</vt:lpwstr>
  </property>
  <property fmtid="{D5CDD505-2E9C-101B-9397-08002B2CF9AE}" pid="30" name="x1ye=34">
    <vt:lpwstr>9lmhoV9qAxo6E7NCgpF1LtoCsGuAu8EWpgG3qiSSVYIrQWeLOwzpproCyOtYMDHrEFBtWRbNreC3iMTt6pq7cls27VZ3v44Km41b+JqrEFQ3RWBWHpm71kwczloBf5NXzC2gLDw/RGdO6zqAkTYo93P1bvCxcYfYXyJhEYrE71OwUkAgAt99CRIWaV6gRWHtHg67a2X5XH7qGltN8sdoxbqkGXJFLXd2XkEje928A3ztqSTfEH5lXH8MLa4niQt</vt:lpwstr>
  </property>
  <property fmtid="{D5CDD505-2E9C-101B-9397-08002B2CF9AE}" pid="31" name="x1ye=35">
    <vt:lpwstr>00h5zb6yXgL/uSSlaIw7YZgfKCeDS/AM3JftU3BoegHeKY6pbllvY3K3tkkOk8z8Lww5Ubxe2eiJ2XYVKTH3NmyxgpKRlk+ZBKLZYrnUBkhDJ4PY1vAMsSjykMKIX1cnJzhtPX9gl4y6s2YSuhv9LtEfonEB/RA/eDLknrNQ/fOrwgyuyCP5OXdG/YFoAtw/7BYC2u1WrR0UrbBWOMs8kRsHfFuqnz9BlbPn97FomcA6vXuuv1Mq8d+CZKPFfp5</vt:lpwstr>
  </property>
  <property fmtid="{D5CDD505-2E9C-101B-9397-08002B2CF9AE}" pid="32" name="x1ye=36">
    <vt:lpwstr>aXdBVmJiQGqIuWVw1imqUDJIQZpw+2rFGecI0e8rDP2RohwCYEr2UaCa8b74mPdyD/QQykOf6Li25CcyfkLo8s7OHoNivoRqhpKATgYlFApPb34YG959Q1+sD74RbWTc3RRj09QneekbzWieWsjPdki1x8OSz9/03Qb6PGDRI0dAPc7oy0Xg9xeNJxVrPWP+3mvrEi4ht4ZCxbd0JXjTCx8rNdyGNNKVelhScs99Dhjc9DQozTRhMcuG4cIcsQr</vt:lpwstr>
  </property>
  <property fmtid="{D5CDD505-2E9C-101B-9397-08002B2CF9AE}" pid="33" name="x1ye=37">
    <vt:lpwstr>yr2C3eAX0R1bQPyhaCoAGCj/qkzvyzYJ2DnmNKxFevH5OXoPeWAk5/oww6xAZVZQ4+YH9aaJOBEyrszJfVaw19ffhi/EqfsEBl8CZswT8ZpaJQI7F0dOaacv2E+f3hefi4UYwrRO2i2ERvDUOPllDZDgbI1ho4z4oEfrx+WZSEg2ohiXBeNX4qEPpfOGsAnU056FwJYvNbzeLXfB5p3la+2bo9QYuiz7GtzIC/Wqyu+8ijiSvQ4RxcD6vNBVqdq</vt:lpwstr>
  </property>
  <property fmtid="{D5CDD505-2E9C-101B-9397-08002B2CF9AE}" pid="34" name="x1ye=38">
    <vt:lpwstr>eRDrGm112jhcCQPpo8crPK6kMqYSNOu4RLk9wRulLFupGm8seFZoOqsKHf5LzEDlHLUqcD6vlnYAwqlpUgJVJnwqZo7ZzsLf5G7qD4HhdVspdW+5wef6rOthtEOVLg3lApHHEcrQnXMIHHYzg6GApreYoaSWntSijx9zL+SCn8TtE6AiWfqrBBqax1Xtagq6E73GCKcY/uVSHFb7DwQzDJx/f11o+PLhUUqn5zWEj1YVsZDDB6wRsmO+A4sV5FT</vt:lpwstr>
  </property>
  <property fmtid="{D5CDD505-2E9C-101B-9397-08002B2CF9AE}" pid="35" name="x1ye=39">
    <vt:lpwstr>dBr3gjfc/XSvu44ELQCy37mhR7Vmt7YIE4F7e7R4TeCaAWQwbNKhx/tbByIQqfXOTPQd22HCEwfnI9nD5pVv1yfNdIO/2YX5qrM7BdKk/oR+F6ZChZAw9ZkSUnP9/OzTTpvtKHtOon/ovoAVuWKAYpdiqQizVcovmj98JFMOL7kOxzp/XRhTk5lZywJtK7E5RSaW8r8hmfLQ8ZyRynUbn/MmUnDdAkpaUx1AK1TFxm/8U3U2a0HsdeEbwUStQeY</vt:lpwstr>
  </property>
  <property fmtid="{D5CDD505-2E9C-101B-9397-08002B2CF9AE}" pid="36" name="x1ye=4">
    <vt:lpwstr>x8kk8tIv9F76nU4j7uIOaREJAH9hhH/q+z5zwPaO4aGtkVrdqtmFbVrvhvSMolEBVMnRliq3Pq4IumIGPh51sb6q+00XUrIXXyrPfO29GwgBkPciVUnVNRca1hq15bDVgOsdz0+1fGiRvnFvoB2jroKVrdDZoqxth11kRau5roFHOJ+QxbSTaT49Ie/bZCofymwFHvnAIeQXuCkPpyGrmHMnssj6IisKvQCObW+6Jl91Nq0PRz5ac0z/qDzQrJG</vt:lpwstr>
  </property>
  <property fmtid="{D5CDD505-2E9C-101B-9397-08002B2CF9AE}" pid="37" name="x1ye=40">
    <vt:lpwstr>5m+sNbS/2FXDvXSJqo9WUo7BxjicWoyIL/mkNp9E9BEuU2nxAlsoLYlRmzX9jCwse2mt0rQIC8PDasWWvlQ04GxOipMp/kie7JjPmoBZLvUx40+4eol8uC5s2YC4IF+nR+aPzKnFMt7PGnfZNMuBqjP+grmI5pAOGIFu6hWl/15Q87lzHU1LpIu/F4NLZzmHeF3aaBwnyVjzVPON9Cq+bQeGap37fA6jVCoRK/pVpQDGRCWuiVQGuuPzYFgScXw</vt:lpwstr>
  </property>
  <property fmtid="{D5CDD505-2E9C-101B-9397-08002B2CF9AE}" pid="38" name="x1ye=41">
    <vt:lpwstr>3T5zR2p1SQHLupAuKJAnlw0494awFGjxqzafwV6RUuvF7YgDGaYBoUOYDczsW4vNSdJBhv6lrGTevf1A3v8SmK67MChSJJy9Q/QIOw0thJD7t+xpvhoXmW6AWXVoWsGQx0/dtFlYIfFaomFetwnzeWbwwF+0BWHDUkfZNLwh22Fa4W0Ewyl7Lh5zao/+ibqCa3m8qWTU+67m+Je7TjL2XVxScF15SFBBgWnPv1Z/xK2Tk59QbCtzCteNyca5eG/</vt:lpwstr>
  </property>
  <property fmtid="{D5CDD505-2E9C-101B-9397-08002B2CF9AE}" pid="39" name="x1ye=42">
    <vt:lpwstr>JFZ1mP4Pk6YnwqI2JzB3JJJ+Q3pimfcSx0NTVhTjR6wVReIYB3nrYfQMNQc+f5pzOoPpI59CgEHmhLYCfDSOGTvy5i5bXuVDq0k9tw/cjAXtnf4pXPTRr/kaBZ71jICz9lU0QD4oT7jlugnPWpSm1O3p6psryOED6CE+DIa6w3Ycjp25FAkUinuIBKBTrhGKJC3wZk2zKJdqSFCuqHjnoEsOxCIuFCHorgZ6A38FcSymMewe+moe45P2yPtkiIw</vt:lpwstr>
  </property>
  <property fmtid="{D5CDD505-2E9C-101B-9397-08002B2CF9AE}" pid="40" name="x1ye=43">
    <vt:lpwstr>O5AUuqeFFo6ZPSawynT79Yy5oK+CfW0jsUkY/BlfDGoAQ14P7+X5fkbHYBuwFHJh/WQhtRyTcip00XxelNTDl31h2c/APheZrppGvBRoc6BP4xkLy75G1oQocxFIQRU6+MuVVjMwIcpGRSUyYvvmtL4ZJJfdZuRsqfXZo12LuhI0Dv4V3pv2vePKksqNDUnD+TGmlljlZ/fuGYBY3GQfIFavrIWJEwyhMAdUAz7OsTeLse12Fvr3Rgt8ePjgOqw</vt:lpwstr>
  </property>
  <property fmtid="{D5CDD505-2E9C-101B-9397-08002B2CF9AE}" pid="41" name="x1ye=44">
    <vt:lpwstr>uuZ/dhMmeBoeatcxAErYPtjbNZ6RrPMVyKV7Tcf1pM6k5phOKKn1UXckevaq/Z0E6b9HaFbe2dT603asIAbT1yNcR7vMC78ZWOfTJix3SjRpDboV6GsGC3SQ4+t7Ls/Xv3xWNuvLNq/Qmv6LJrtzMcZN+hgzwNGt8X708Pr30ON16Y8CCWnW8IUByZYViS5H44YS6EzFku9iqHYBvcgLvqgyLdNexr7+U8r4aLK3ofPtZ1cunUcGN0uYk8zqdW+</vt:lpwstr>
  </property>
  <property fmtid="{D5CDD505-2E9C-101B-9397-08002B2CF9AE}" pid="42" name="x1ye=45">
    <vt:lpwstr>E7CO+KLcqd6irckFM9sVM+XuEAkZa9C0rrUQFGje9dHreiV13w3fBJuxbnP4bYcaYs7ry+Ulu0CbVeXDpKvCj/TuFykqyb12ErW8bllOMyvbDZP9ZdyD6xthA0Ql0Q4IGD/BZRJklOKwPD/cVyvB1WD0AKKGq4rmiP+LWTbpIX+klh6V9avN0H18wLN8jvYpiEVoUQOyVA7O56G6CRPN+LDOLPdC1OUqdrgGrji72qvRtAjbe0jhhK6YB2FONkF</vt:lpwstr>
  </property>
  <property fmtid="{D5CDD505-2E9C-101B-9397-08002B2CF9AE}" pid="43" name="x1ye=46">
    <vt:lpwstr>aLOti1DQwnyN1Le0jL0EslLLOtMGtN2gDsGkh7m7lqy4OAa4UauRK+k028F76IdyiQS1hLHcHhq7Jl0hYgT1p9qkKvaM+7uJaigDsy6BTMJ4FwZOwxX4aTJWHRpkZyX6/PSKwVbzKEE+aZwPj+dg/MK9ZBl5siH8XLUdfUyxAScVSc6FQqPyUkr/YDqpPXu5HkKz4XQYT57ohR724S5daw4QkP7kS/znZGi9ydVdrbAX37fHUMy9ol4ypAWAfcg</vt:lpwstr>
  </property>
  <property fmtid="{D5CDD505-2E9C-101B-9397-08002B2CF9AE}" pid="44" name="x1ye=47">
    <vt:lpwstr>THkZvg1GpKf4dcnpKu2bnU2AJrgBXXlMa3DLvqC0E81q8gQ86qSOIYIzTefYQ6cC86W6BgJnIz0lS6NJKAtqRDp5gK60a9OZ8rbDyLnsPN4V/E9qMZf97NVWKhN7kJgcNJ8QHGmsuMwv23ECJjHbhi9SliQZlBTfaLsXmrVwKI3C3bW+zmIP40hDBtqVTFzAIGpl2Jni0gyjbRQ6PcoQqxmqn18kos+Bx39DqRfXY2r0A3Ty2UJk0DtJNtrga8J</vt:lpwstr>
  </property>
  <property fmtid="{D5CDD505-2E9C-101B-9397-08002B2CF9AE}" pid="45" name="x1ye=48">
    <vt:lpwstr>Ho4/Fwaiml3qLfd1fINr2TbzDm++e1fLYu17DEcwJIIdmEYrdm/vZxTll0KY59qXS8YO8EVlJ/rNKUBln+l2NWPI7ZzUSrJhypoYK7zOw6m+iMBcfgIZ9NWPMvbb5ke9r04eZbhVl0fG302qhZNSZ2rTWR94Wp5qPmKk7U10RbD1u3nIJ6ti9rKWOKxuQgC5gkmYTfe93I37vZEKZPtNQU9gWp9f7h2jT8Of9D4VHoW0JigOw1HxOJpSspwnJeW</vt:lpwstr>
  </property>
  <property fmtid="{D5CDD505-2E9C-101B-9397-08002B2CF9AE}" pid="46" name="x1ye=49">
    <vt:lpwstr>ZDazU/amXVCP6uWlVJgMPK2tBsIvhXB4TZTjD2Cf/grN/NjJNowrn5CY/eLZFMOgTzDV3lAf/gwtc/9AE43Yvf54BBMvGaesUpgzAQ0R54OmlCwBuToIvJHfAbvQgK8ixF10QqWdH3nEUMjSTA6W4EpsBYc+0zF1TIoLmzVs+zX/qMJAh5fv4yno+ejgBQ17y6fP3R281hDMHtcoQAQTcQygeXh7MZEWRajS8y62ApwIwxTKPtkHteGHJyUklDA</vt:lpwstr>
  </property>
  <property fmtid="{D5CDD505-2E9C-101B-9397-08002B2CF9AE}" pid="47" name="x1ye=5">
    <vt:lpwstr>baYuQJoz9uWoRS0gYRnI8pJxjJz+SKiOsuymYZrPMJrI9AixY7rd8Oaja2tbCroNAhaPgfdgwZivk4H4dxMHUzwl1RDXMcz+vZIOmMndYeRJGqmC5mkoV/G5d0lWVZjgRDdEifdtWTcLCYGZxm7dElqV/Q0nzqPi0BgQceExh8MxBml+xR06g+WQLqtjOZ5TXO1pwIBnCDfwMfVE1Hf4LnA7qGRJKsdu8GC1kkO2y9v3hw6lID2KYu7+4EUf1Iz</vt:lpwstr>
  </property>
  <property fmtid="{D5CDD505-2E9C-101B-9397-08002B2CF9AE}" pid="48" name="x1ye=50">
    <vt:lpwstr>WLHeluDm1NKH3Kck3otpMBXG4Ek8LAfWMTP7GcmP5YmURBLQczRaGWSPIIdMc2cMSERh5RBiPsmrnh/Pd7Y07C4IcwVLxndCNccDum+rSwmYP02ed30pGJReEfsc8EtfPjguE4IcndjYqs5ntqlh9CBSu4oanHzUhUQxaUsNCKgBmpPucTDt9aSCbV1qKaGBCKEdQskBPOjC8GoJsiWsPkHrXdaqwRUedRgmLwr3SPBT5m0ADHE+bW7URFuAh4a</vt:lpwstr>
  </property>
  <property fmtid="{D5CDD505-2E9C-101B-9397-08002B2CF9AE}" pid="49" name="x1ye=51">
    <vt:lpwstr>H5WPAaqgQo57XuIr2A2X8CXKUvZFygYvH3Ch/FuPG786N2AIMM3LkHYdHUFUMvnYK8vtqSUJbhTiDP8ZH87y2/Jx1xo+ffJLlvJp96jKpyfOo79HrjxAAZJ+WOkKg61Qy9VkEZ4nAuXIB4S8sB0EYcgPr/z9ZsuUMEr5BqN3mjAPmdVP6CI3AejSO7HedlbN3U/+8wgk4seBw1fd3iYnQoTA320YtgkJwaURf9VgKzH4Q8Pv5NAe++DITeYjb8U</vt:lpwstr>
  </property>
  <property fmtid="{D5CDD505-2E9C-101B-9397-08002B2CF9AE}" pid="50" name="x1ye=52">
    <vt:lpwstr>7SnTJWo5jGXGMDQ3/DLJXNBYr+x2SUkSAr1ZwwVnUrPG2rMVS2CsjEc8jf5QViLlz2kQC6Qf7gAra/p2HscDt4vL9BtD2DjmO+QgQvJGbHvqyJdB3ePGO41kfYAwjoxmMoFgCH1KXjlB/eBUUxP7uTOyVlq18IpXJcLzQ+CZhIiT051BkC4Cx6mx5Muwimaqm2BZLhKYI48wC4R7iZXCL0Xeifze4HBPPDvAU6aROr5bGxm0Yw5jQUeiD72EMII</vt:lpwstr>
  </property>
  <property fmtid="{D5CDD505-2E9C-101B-9397-08002B2CF9AE}" pid="51" name="x1ye=53">
    <vt:lpwstr>xn/vBApgpiUmdZQlfb9v7Zf+gzzmxj9esM5OdC9VaWNhgmbe20OGTiPhbgYZowRh4WcWQtWASIL68ptpbqGADZ4YMvtkY1Z9Gss8IsK7tTKxngvrlXr2vrxYdxHTd561/7uvl2fu1D/r1k3t330c+S18nhQ8pAre3eUoTjsOlOmFt3oeiSlCICTO3uLaZrHLlE19XD8vgBxrioVFy8zngbYvc68hgV/OL46df41zwXxU009AQNOaEMtP9anLesK</vt:lpwstr>
  </property>
  <property fmtid="{D5CDD505-2E9C-101B-9397-08002B2CF9AE}" pid="52" name="x1ye=54">
    <vt:lpwstr>TD63mbR6TvsQD9zEpbP0ZbnnLpqNzNqh1ZJ7o4QBQEwYRASVWuvTSOlaoKAcfR9bAwTB+Pj3NCLi62XqSyIr1n+zVSfD1Ru1Lfzzu+FIHiSCaBSuFN8OBSW+S8KxEJauYHAwNHHldSiNxP1CEB7zShquEi0nyH6UaP/lTs8osyIXZhtQrjdMMn6cZS0hfuz9phHssde6NQxjmRHGba1Cz5Fl+BoRZ/XmTq86D2jdlyDfUEZ2Nf9acUQykxpfE4P</vt:lpwstr>
  </property>
  <property fmtid="{D5CDD505-2E9C-101B-9397-08002B2CF9AE}" pid="53" name="x1ye=55">
    <vt:lpwstr>PYqxL0Gv6/XzGwoLm9craQEupH8kNhlezL1Iz9p4zHpfLzUc+GcXde80B7KQozveL9m5FEEgX9FX15V1LbMsT7Q3PgO8Aq8XMdZX+HFaE2+O/Msf9J1fz5EphxkBEz9M8NOnF11vilgAwAD+3kb8UuPgP7lqIAfaUyRlGMGeigmvIEFt2p/UtP2tpFD9iH4nQji50f2DgrAPq798Tfge23tUs7FPDoLVWf8aagJ1kBrhjmFSv6+RtkU8OSiazea</vt:lpwstr>
  </property>
  <property fmtid="{D5CDD505-2E9C-101B-9397-08002B2CF9AE}" pid="54" name="x1ye=56">
    <vt:lpwstr>+26lEm9joe3YE5y0nbCWJUUUsSNnD3sQ7RJ4PUoH6u4CPUNs4KRXpTxNAGsCcfwx5DuVq/AkH0hh7nQikG63wjP4vp4RGG3oBFeyenxZfannw+F6SAiLE0fD7VUeGb/M00QUdoqFr25Ar4IcknB2oHJ4g3RdxZONo7BClC44Nwj2yJadr3eTAFAS7zjgFUxgH4M4usgzzt45cyCylpCFqc2wC2ZoxY33soyUUxWmsCWsFf3oi5IggWal8Wmmn2D</vt:lpwstr>
  </property>
  <property fmtid="{D5CDD505-2E9C-101B-9397-08002B2CF9AE}" pid="55" name="x1ye=57">
    <vt:lpwstr>m6dRzLVtSooxtVhtYNjbd5SCzpxrNRtARB647k5gnkzR5NNuK5mrNRhTNZyzFAZ5ULW5dOZc31lkDkeYGwOn1PZEC0dP0b6wpgzAF35nRJM8d7mOsKZnzAzIdpbQwf8m90fz3VlbZq7XYGl+oi9+DlsAFedXoxD2hmiW8YFEOBO29MHNeb8eU3FcMXvJAk0bXVL7JE+EiU3WPEh0/eb2bK/NUc1sfGzu7gW2UNVLjbQGpwOCJ9slpu8xyMLKtIR</vt:lpwstr>
  </property>
  <property fmtid="{D5CDD505-2E9C-101B-9397-08002B2CF9AE}" pid="56" name="x1ye=58">
    <vt:lpwstr>oC//IMiG6CCztzjG6KW0fDfmiEJRQUlyKF7+wT75A15CPvl4BcyKByrs4cKZB7rhIc60XTzDQhO2bOVhHvDzJCba2NNCe8g/i5uj19TMgHZ20wsOFikilbtb6n4Wh0hfulNd6MvwZYNBLUv7xPPjxFqo89fcuGkm0GxrbvodAdZpwjWmbDjHkC9muLX3Wxlb3XXEMQwhTjDflC14JODLq+1UnzqjXWqaGJX7ST+l+z+njfrEYG3/FVqRy8wS9FT</vt:lpwstr>
  </property>
  <property fmtid="{D5CDD505-2E9C-101B-9397-08002B2CF9AE}" pid="57" name="x1ye=59">
    <vt:lpwstr>TZgeYoc+Ary9Xbel7u2qVbBrKYZTfmMxnng17qzrvVnv4jGm24fcarpih4qfXfu1ByKN0FEPo7LTk+Eotb9u6YqTfr2y29pcvTWP5lKOGiJaxO0L6bCfunTZW9h5IghvLSpSJnX/lXTfXLZoGLf+orZfElD3zOZmxNAVl2WMBz9mNutWkyTw7I1ld2fdUQOT1dRuL0FEKkqI6cIDoHZnxQjJmbTLXAV2ZlPsf9Z76uZU/fz8OmBRMQb5jhu+OSB</vt:lpwstr>
  </property>
  <property fmtid="{D5CDD505-2E9C-101B-9397-08002B2CF9AE}" pid="58" name="x1ye=6">
    <vt:lpwstr>7zb/kwnGFxvRPA/PwwWbn2GF3Ylk1jnQ/lSQw3RdLGRbwSPwuwplH7UWPBZjrDFB0/xF8nHzwendNxtqFRv0NdSgB/Tpi6PMzGtaJ1586CgucY++KdrvoJ3V3OWXxbfQ8iyRxVfU/Ugh4mJGow25OjTUGenL/j9fE+0JGrLXIiDr1KpQJLJcZqP+m2yFEJ8GkOlHdmbHNj15s5IRqee4cpuBzcnqVD2JHTxh+sI/Dv1yqRfPygD8qzP8fFO+wyn</vt:lpwstr>
  </property>
  <property fmtid="{D5CDD505-2E9C-101B-9397-08002B2CF9AE}" pid="59" name="x1ye=60">
    <vt:lpwstr>A9gH/7CgpAS2dZ9UZXHSjGqSHp58Prd5bR9YJiyTNqYWBVoYHXq0eoe1mn3IVf6Cx/EgX5HHdUaCDwt2yiZL2ahhdUeMXu4WkUYhtEVdWXioSWK90wocRi9/R5F1iY+G78XfLylwd6b67NtXysbrgOGHshHQXONdvxDslk67G6Px2Neddgkv0yKGvCdS8kSwbfGJ/NnZRQ6zUI4AGbj+Hhxy2THgqijtRGU8a3AFfLruGT4uKcrb7WHgyKIUB5B</vt:lpwstr>
  </property>
  <property fmtid="{D5CDD505-2E9C-101B-9397-08002B2CF9AE}" pid="60" name="x1ye=61">
    <vt:lpwstr>tQwC8/HnOoM94skWiLKCNPGWGWLCoPGZu3geJMSG9mfnJJXswW95aocLb2wf3SOmdnt/kag2gd1cHk+LaC0o+hAboL0BK8yBjmkXhuFErxs9yqAnvSHgiYqaKxbXyEMtCtwfvfNVwqzXnNugu6egXE+1F1WeErwEtiqJKgqNmnpiKfTetGVgqlNC0DDpoY671/XbBlQb8o5c/5EfAxmmI5mfV313JDMGqyIMuSPEg65tTidgOA+r5laDzeYWB1J</vt:lpwstr>
  </property>
  <property fmtid="{D5CDD505-2E9C-101B-9397-08002B2CF9AE}" pid="61" name="x1ye=62">
    <vt:lpwstr>/1Us+w+A0LKz4LHgTQuAJdRG6iz95U8MsWs5a2ZWg5FW0I8ZlTjmGZ7QUvTw3nJMIcj2yy77a1+O2pcdF9ZU0o7DAujy0+tAg813pcnS+FqX2HNC+MpnHL+pmeXJPZ2r/3LYX3R6LeJoT4RitkHlRvPZ0z/UvIRxf2fJ5q05PuHxrtsvlNaqDe5jRUHODgW9CjIoeupyjI25ncfSnBqWRnZS8kuTAq83USC1CNOI80PUjZfpl22ErEJCu3xnick</vt:lpwstr>
  </property>
  <property fmtid="{D5CDD505-2E9C-101B-9397-08002B2CF9AE}" pid="62" name="x1ye=63">
    <vt:lpwstr>ocpK0fv2bNnlK9qByfQba1K1FV5ndhFmxfpfLhaorGvudRYfYOce0eV1//syzmVEg/WqDJVZADARBDZyPfpHbMTUeSEqfPZAZl1OqIQlcCfLkcgWTV5K62uxFAX6eSz3hX8aXmpblVvqR/nPh+MExtKXTxD4HRKL/4kvARiKiSHSoCLSVdEPav44uQ9BWISi0IVFNA6gdwhE64SpA6vvccaQkOV8tgCz4v2eH0Hf//33TnOL8fVm1fVpu8yF7Ft</vt:lpwstr>
  </property>
  <property fmtid="{D5CDD505-2E9C-101B-9397-08002B2CF9AE}" pid="63" name="x1ye=64">
    <vt:lpwstr>FPzwMXWOR3B+t+KorkppG/UYfEGtPpStjG9hZ3arP4psa3U4Kcb1aX967onM3H0h91TM+ecGZELWSqMiSnZhPjS2we+ye1mSKzzBwsMM8uTrhgcdyqNCBmy6ymfJKG4LaX5PEGkX+mQEOcLqgz+KXSOfoCX99uuIvqdrRCLRwK/wi1LsnPEB/8XBdpLq3mKc4yqYXJYz+lefJqp4qHU6wldu2k6qi/DABjFgV+HcSvcj9z9FfuOwMS5O/1T1O6k</vt:lpwstr>
  </property>
  <property fmtid="{D5CDD505-2E9C-101B-9397-08002B2CF9AE}" pid="64" name="x1ye=65">
    <vt:lpwstr>hg16713tzWuhg2/pzO2a7twz+I5p83//myQ4nBC8ijKdvNs1oM27J90BHPX8+h6UhLwPDAPHzfi+Fc9Z9lBQYh+86NnQtuKyvvZ+UeYRkx6GhSwrwLpiDILkjvzuj7dOsRFAbsAl2gg2NjAqusSmyHs27ypLYBZT/xDAkn+ptZ0jrPxyPvUsAQqNzc9AmsNq//2GcXE7MQAAA</vt:lpwstr>
  </property>
  <property fmtid="{D5CDD505-2E9C-101B-9397-08002B2CF9AE}" pid="65" name="x1ye=7">
    <vt:lpwstr>BIdnNBlMukJj9L1R9WWAmu2YqMcg9n4WdUhdhklI4pNHNe6Sw9TRIXmjzaxymuOtwXOguMXVbOC9tvV5dU6TihbPoGuGp5aBdjQBdTCdpq3YlTp7JYIEmsJGPpyw/vIcaWePTSqhjw7PwYv/slhYWkKE52bKKKee8GRBcWKzg1Q7HkL9EC+xyrutNToB05Gw2V7c+W/9ei5QraMAVuvb0Ijm8IdY1P3shdDNdNGChSQV/Pdf9rBRoWRsKM5EZx2</vt:lpwstr>
  </property>
  <property fmtid="{D5CDD505-2E9C-101B-9397-08002B2CF9AE}" pid="66" name="x1ye=8">
    <vt:lpwstr>zuMk6eQoh2uz2sWhMkIlWAU7pgg65ux7QyqQ1TKyBmUXAgZcYiJzezM6emWz4BlHNemMDgiLIN+FDxu+xc+evghsvgTj415Np6Jm/Nh1beUndHZNQdMwgn33+wvlm5LxRIvyy6HynlvTSyd4lbUeukOYaSxlmyvs+AwnSHJXol1kyqUM+IS9LR5iEUcNjWPjFzK0Hw3Sf7Q8TcFZ29zWEer1LdZPSm3EcNYjojtTbe8wLv5qMim+HFFn6egkS7Y</vt:lpwstr>
  </property>
  <property fmtid="{D5CDD505-2E9C-101B-9397-08002B2CF9AE}" pid="67" name="x1ye=9">
    <vt:lpwstr>tXZXpOfulY9g/jBhlWIbtE3btrrn3wrsADMEP1E/zGUNLqQjyEA05ioO3g36UDpq3HFBeaaWUNePCj1/jdkyB7f0wcg7lVLiVHbq8bmsS3aJJJeZd8Ll7x8MxlmwGtezjKKvpxREUSWl+F51mS93YF3qFgLtI9yqqemGwgCOFOGJPBS4FsV0BRVzfOFSnmT1pQ9Em2paKcxIj4QuVSHhn29cW+3tnfOgJptql8MjL821HtUJvDlm9LHsFPRSLaS</vt:lpwstr>
  </property>
</Properties>
</file>